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36F7A6">
      <w:pPr>
        <w:pStyle w:val="10"/>
        <w:jc w:val="center"/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INDIAN INSTITUTE OF ENGNEERING SCIENCE AND TECHNOLOGY , SHIBPUR</w:t>
      </w:r>
    </w:p>
    <w:p w14:paraId="1167E8FD">
      <w:pPr>
        <w:pStyle w:val="10"/>
        <w:spacing w:line="240" w:lineRule="auto"/>
        <w:jc w:val="both"/>
        <w:rPr>
          <w:rFonts w:hint="default"/>
          <w:b/>
          <w:bCs/>
          <w:lang w:val="en-IN"/>
        </w:rPr>
      </w:pPr>
    </w:p>
    <w:p w14:paraId="0BB5BCF3">
      <w:pPr>
        <w:pStyle w:val="10"/>
        <w:jc w:val="center"/>
        <w:rPr>
          <w:rFonts w:hint="default"/>
          <w:b/>
          <w:bCs/>
          <w:lang w:val="en-IN"/>
        </w:rPr>
      </w:pPr>
      <w:r>
        <w:rPr>
          <w:rFonts w:hint="default"/>
          <w:b w:val="0"/>
          <w:bCs w:val="0"/>
          <w:lang w:val="en-IN"/>
        </w:rPr>
        <w:t>DEPARTMENT OF COMPUTER SCIENCE AND TECHNOLOGY</w:t>
      </w:r>
    </w:p>
    <w:p w14:paraId="62CDA1B6">
      <w:pPr>
        <w:pStyle w:val="10"/>
        <w:ind w:left="0" w:leftChars="0" w:firstLine="0" w:firstLineChars="0"/>
        <w:jc w:val="center"/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1345565" cy="1345565"/>
            <wp:effectExtent l="0" t="0" r="0" b="10795"/>
            <wp:docPr id="171" name="Picture 171" descr="ii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iies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556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67E87">
      <w:pPr>
        <w:pStyle w:val="10"/>
        <w:ind w:left="0" w:leftChars="0" w:firstLine="0" w:firstLineChars="0"/>
        <w:jc w:val="center"/>
        <w:rPr>
          <w:rFonts w:hint="default"/>
          <w:lang w:val="en-IN"/>
        </w:rPr>
      </w:pPr>
    </w:p>
    <w:p w14:paraId="0ACA12EA">
      <w:pPr>
        <w:pStyle w:val="10"/>
        <w:jc w:val="center"/>
        <w:outlineLvl w:val="0"/>
        <w:rPr>
          <w:rFonts w:hint="default"/>
          <w:b/>
          <w:bCs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MINI PROJECT REPORT</w:t>
      </w:r>
    </w:p>
    <w:p w14:paraId="42D4EFE9">
      <w:pPr>
        <w:pStyle w:val="10"/>
        <w:jc w:val="center"/>
        <w:outlineLvl w:val="0"/>
        <w:rPr>
          <w:rFonts w:hint="default"/>
          <w:b w:val="0"/>
          <w:bCs w:val="0"/>
          <w:sz w:val="40"/>
          <w:szCs w:val="40"/>
          <w:lang w:val="en-IN"/>
        </w:rPr>
      </w:pPr>
      <w:r>
        <w:rPr>
          <w:rFonts w:hint="default"/>
          <w:b w:val="0"/>
          <w:bCs w:val="0"/>
          <w:sz w:val="40"/>
          <w:szCs w:val="40"/>
          <w:lang w:val="en-IN"/>
        </w:rPr>
        <w:t>CELLULAR NETWORK DASHBOARD(CELLNEXUS)</w:t>
      </w:r>
    </w:p>
    <w:p w14:paraId="1BCCB01B">
      <w:pPr>
        <w:pStyle w:val="10"/>
        <w:jc w:val="center"/>
        <w:rPr>
          <w:rFonts w:hint="default"/>
          <w:b w:val="0"/>
          <w:bCs w:val="0"/>
          <w:i/>
          <w:iCs/>
          <w:sz w:val="28"/>
          <w:szCs w:val="28"/>
          <w:lang w:val="en-IN"/>
        </w:rPr>
      </w:pPr>
      <w:r>
        <w:rPr>
          <w:rFonts w:hint="default"/>
          <w:b w:val="0"/>
          <w:bCs w:val="0"/>
          <w:i/>
          <w:iCs/>
          <w:sz w:val="28"/>
          <w:szCs w:val="28"/>
          <w:lang w:val="en-IN"/>
        </w:rPr>
        <w:t>A full-stack, real-time dashboard providing geospatial visualizations and critical telemetry analytics to instantly diagnose cellular network performance.</w:t>
      </w:r>
    </w:p>
    <w:p w14:paraId="2FAE192E">
      <w:pPr>
        <w:pStyle w:val="10"/>
        <w:ind w:left="0" w:leftChars="0" w:firstLine="0" w:firstLineChars="0"/>
        <w:jc w:val="left"/>
        <w:rPr>
          <w:rFonts w:hint="default"/>
          <w:b w:val="0"/>
          <w:bCs w:val="0"/>
          <w:sz w:val="40"/>
          <w:szCs w:val="40"/>
          <w:lang w:val="en-IN"/>
        </w:rPr>
      </w:pPr>
    </w:p>
    <w:p w14:paraId="11262EAC">
      <w:pPr>
        <w:pStyle w:val="1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Submitted By :- Harshit Maurya (2024CSB016)</w:t>
      </w:r>
    </w:p>
    <w:p w14:paraId="365CD353">
      <w:pPr>
        <w:pStyle w:val="10"/>
        <w:ind w:firstLine="1680" w:firstLineChars="700"/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Akriti Singh (2024CSB083)</w:t>
      </w:r>
    </w:p>
    <w:p w14:paraId="1E6BA1C1">
      <w:pPr>
        <w:pStyle w:val="10"/>
        <w:ind w:firstLine="1680" w:firstLineChars="700"/>
        <w:jc w:val="left"/>
        <w:rPr>
          <w:rFonts w:hint="default"/>
          <w:b w:val="0"/>
          <w:bCs w:val="0"/>
          <w:sz w:val="24"/>
          <w:szCs w:val="24"/>
          <w:lang w:val="en-IN"/>
        </w:rPr>
        <w:sectPr>
          <w:headerReference r:id="rId5" w:type="default"/>
          <w:footerReference r:id="rId6" w:type="default"/>
          <w:type w:val="continuous"/>
          <w:pgSz w:w="11920" w:h="16840"/>
          <w:pgMar w:top="740" w:right="708" w:bottom="340" w:left="850" w:header="249" w:footer="156" w:gutter="0"/>
          <w:pgNumType w:start="1"/>
          <w:cols w:space="720" w:num="1"/>
        </w:sectPr>
      </w:pPr>
      <w:r>
        <w:rPr>
          <w:rFonts w:hint="default"/>
          <w:b w:val="0"/>
          <w:bCs w:val="0"/>
          <w:sz w:val="24"/>
          <w:szCs w:val="24"/>
          <w:lang w:val="en-IN"/>
        </w:rPr>
        <w:t>AbhikMaurya (2024CSB050)</w:t>
      </w:r>
    </w:p>
    <w:p w14:paraId="1AFFA689">
      <w:pPr>
        <w:pStyle w:val="10"/>
      </w:pPr>
      <w:r>
        <w:t>Project</w:t>
      </w:r>
      <w:r>
        <w:rPr>
          <w:spacing w:val="-4"/>
        </w:rPr>
        <w:t xml:space="preserve"> </w:t>
      </w:r>
      <w:r>
        <w:t>Report:</w:t>
      </w:r>
      <w:r>
        <w:rPr>
          <w:spacing w:val="-3"/>
        </w:rPr>
        <w:t xml:space="preserve"> </w:t>
      </w:r>
      <w:r>
        <w:t>Cellular</w:t>
      </w:r>
      <w:r>
        <w:rPr>
          <w:spacing w:val="-3"/>
        </w:rPr>
        <w:t xml:space="preserve"> </w:t>
      </w:r>
      <w:r>
        <w:t>Network</w:t>
      </w:r>
      <w:r>
        <w:rPr>
          <w:spacing w:val="-3"/>
        </w:rPr>
        <w:t xml:space="preserve"> </w:t>
      </w:r>
      <w:r>
        <w:rPr>
          <w:spacing w:val="-2"/>
        </w:rPr>
        <w:t>Dashboard</w:t>
      </w:r>
    </w:p>
    <w:p w14:paraId="732598DA">
      <w:pPr>
        <w:pStyle w:val="7"/>
        <w:spacing w:before="1"/>
        <w:rPr>
          <w:rFonts w:ascii="Segoe UI"/>
          <w:sz w:val="6"/>
        </w:rPr>
      </w:pPr>
      <w:r>
        <w:rPr>
          <w:rFonts w:ascii="Segoe UI"/>
          <w:sz w:val="6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66675</wp:posOffset>
                </wp:positionV>
                <wp:extent cx="6486525" cy="952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9525">
                              <a:moveTo>
                                <a:pt x="64865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42.7pt;margin-top:5.25pt;height:0.75pt;width:510.75pt;mso-position-horizontal-relative:page;mso-wrap-distance-bottom:0pt;mso-wrap-distance-top:0pt;z-index:-251638784;mso-width-relative:page;mso-height-relative:page;" fillcolor="#000000" filled="t" stroked="f" coordsize="6486525,9525" o:gfxdata="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tzITM9YAAAAJ&#10;AQAADwAAAAAAAAABACAAAAAiAAAAZHJzL2Rvd25yZXYueG1sUEsBAhQAFAAAAAgAh07iQBcHNJEe&#10;AgAA3wQAAA4AAAAAAAAAAQAgAAAAJQEAAGRycy9lMm9Eb2MueG1sUEsFBgAAAAAGAAYAWQEAALUF&#10;AAAAAA==&#10;" path="m6486524,9524l0,9524,0,0,6486524,0,6486524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CFC1AD8">
      <w:pPr>
        <w:pStyle w:val="2"/>
        <w:numPr>
          <w:ilvl w:val="0"/>
          <w:numId w:val="1"/>
        </w:numPr>
        <w:tabs>
          <w:tab w:val="left" w:pos="328"/>
        </w:tabs>
        <w:spacing w:before="235" w:after="0" w:line="240" w:lineRule="auto"/>
        <w:ind w:left="324" w:leftChars="0" w:right="0" w:hanging="324" w:firstLineChars="0"/>
        <w:jc w:val="left"/>
        <w:outlineLvl w:val="0"/>
      </w:pPr>
      <w:r>
        <w:t>Problem</w:t>
      </w:r>
      <w:r>
        <w:rPr>
          <w:spacing w:val="12"/>
        </w:rPr>
        <w:t xml:space="preserve"> </w:t>
      </w:r>
      <w:r>
        <w:rPr>
          <w:spacing w:val="-2"/>
        </w:rPr>
        <w:t>Statement</w:t>
      </w:r>
    </w:p>
    <w:p w14:paraId="299658C8">
      <w:pPr>
        <w:pStyle w:val="7"/>
        <w:spacing w:before="236" w:line="283" w:lineRule="auto"/>
        <w:ind w:left="4" w:right="208"/>
        <w:rPr>
          <w:rFonts w:ascii="Segoe UI"/>
        </w:rPr>
      </w:pPr>
      <w:r>
        <w:rPr>
          <w:rFonts w:ascii="Segoe UI"/>
        </w:rPr>
        <w:t>Modern cellular network infrastructures are vast and highly complex. When a network issue occurs, such as high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call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drops,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latency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spikes,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failing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towers,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network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operators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and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analysts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often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struggle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to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visualize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 problem geographically in real-time. Without a centralized, interactive dashboard, telecom teams rely on fragmented raw data (CSV logs) and delayed reports, resulting in slower response times to cellular degradation and a poor experience for end-users.</w:t>
      </w:r>
    </w:p>
    <w:p w14:paraId="67634970">
      <w:pPr>
        <w:pStyle w:val="2"/>
        <w:numPr>
          <w:ilvl w:val="0"/>
          <w:numId w:val="1"/>
        </w:numPr>
        <w:tabs>
          <w:tab w:val="left" w:pos="328"/>
        </w:tabs>
        <w:spacing w:before="209" w:after="0" w:line="240" w:lineRule="auto"/>
        <w:ind w:left="324" w:leftChars="0" w:right="0" w:hanging="324" w:firstLineChars="0"/>
        <w:jc w:val="left"/>
        <w:outlineLvl w:val="0"/>
      </w:pPr>
      <w:r>
        <w:t>Proposed</w:t>
      </w:r>
      <w:r>
        <w:rPr>
          <w:spacing w:val="14"/>
        </w:rPr>
        <w:t xml:space="preserve"> </w:t>
      </w:r>
      <w:r>
        <w:rPr>
          <w:spacing w:val="-2"/>
        </w:rPr>
        <w:t>Solution</w:t>
      </w:r>
    </w:p>
    <w:p w14:paraId="7D975EAA">
      <w:pPr>
        <w:pStyle w:val="7"/>
        <w:spacing w:before="235" w:line="283" w:lineRule="auto"/>
        <w:ind w:left="4" w:right="208"/>
        <w:rPr>
          <w:rFonts w:ascii="Segoe UI"/>
        </w:rPr>
      </w:pPr>
      <w:r>
        <w:rPr>
          <w:rFonts w:ascii="Segoe UI"/>
        </w:rPr>
        <w:t xml:space="preserve">The </w:t>
      </w:r>
      <w:r>
        <w:rPr>
          <w:rFonts w:ascii="Segoe UI"/>
          <w:b/>
        </w:rPr>
        <w:t xml:space="preserve">Cellular Network Dashboard </w:t>
      </w:r>
      <w:r>
        <w:rPr>
          <w:rFonts w:ascii="Segoe UI"/>
        </w:rPr>
        <w:t>was developed as a full-stack, real-time monitoring system. It provides a geographical interface (a map) where network analysts can actively monitor the health of cell towers across different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regions.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When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tower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experiences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high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traffic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or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call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failures,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dashboard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instantly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reflects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these changes through visual indicators (colors, coverage radii)</w:t>
      </w:r>
      <w:r>
        <w:rPr>
          <w:rFonts w:hint="default" w:ascii="Segoe UI"/>
          <w:lang w:val="en-IN"/>
        </w:rPr>
        <w:t xml:space="preserve"> </w:t>
      </w:r>
      <w:r>
        <w:rPr>
          <w:rFonts w:ascii="Segoe UI"/>
        </w:rPr>
        <w:t>, allowing for immediate diagnosis and resolution.</w:t>
      </w:r>
    </w:p>
    <w:p w14:paraId="3AFEF2A8">
      <w:pPr>
        <w:pStyle w:val="2"/>
        <w:numPr>
          <w:ilvl w:val="0"/>
          <w:numId w:val="1"/>
        </w:numPr>
        <w:tabs>
          <w:tab w:val="left" w:pos="328"/>
        </w:tabs>
        <w:spacing w:before="210" w:after="0" w:line="240" w:lineRule="auto"/>
        <w:ind w:left="324" w:leftChars="0" w:right="0" w:hanging="324" w:firstLineChars="0"/>
        <w:jc w:val="left"/>
      </w:pPr>
      <w:r>
        <w:t xml:space="preserve">How It Was Made (Technology Stack &amp; </w:t>
      </w:r>
      <w:r>
        <w:rPr>
          <w:spacing w:val="-2"/>
        </w:rPr>
        <w:t>Architecture)</w:t>
      </w:r>
    </w:p>
    <w:p w14:paraId="46782C31">
      <w:pPr>
        <w:pStyle w:val="7"/>
        <w:spacing w:before="235"/>
        <w:ind w:left="4"/>
        <w:rPr>
          <w:rFonts w:ascii="Segoe UI"/>
        </w:rPr>
      </w:pPr>
      <w:r>
        <w:rPr>
          <w:rFonts w:ascii="Segoe UI"/>
        </w:rPr>
        <w:t xml:space="preserve">The project follows a standard decoupled Client-Server </w:t>
      </w:r>
      <w:r>
        <w:rPr>
          <w:rFonts w:ascii="Segoe UI"/>
          <w:spacing w:val="-2"/>
        </w:rPr>
        <w:t>architecture.</w:t>
      </w:r>
    </w:p>
    <w:p w14:paraId="17E978B5">
      <w:pPr>
        <w:spacing w:before="261" w:line="283" w:lineRule="auto"/>
        <w:ind w:left="604" w:right="0" w:hanging="255"/>
        <w:jc w:val="left"/>
        <w:rPr>
          <w:rFonts w:ascii="Segoe UI"/>
          <w:sz w:val="21"/>
        </w:rPr>
      </w:pPr>
      <w:r>
        <w:rPr>
          <w:position w:val="5"/>
        </w:rPr>
        <w:drawing>
          <wp:inline distT="0" distB="0" distL="0" distR="0">
            <wp:extent cx="47625" cy="4699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sz w:val="21"/>
        </w:rPr>
        <w:t>Frontend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(User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Interface):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Built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with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React.js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styled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using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Tailwind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CSS</w:t>
      </w:r>
      <w:r>
        <w:rPr>
          <w:rFonts w:ascii="Segoe UI"/>
          <w:sz w:val="21"/>
        </w:rPr>
        <w:t>.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It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sz w:val="21"/>
        </w:rPr>
        <w:t>uses</w:t>
      </w:r>
      <w:r>
        <w:rPr>
          <w:rFonts w:ascii="Segoe UI"/>
          <w:spacing w:val="-4"/>
          <w:sz w:val="21"/>
        </w:rPr>
        <w:t xml:space="preserve"> </w:t>
      </w:r>
      <w:r>
        <w:rPr>
          <w:rFonts w:ascii="Segoe UI"/>
          <w:b/>
          <w:sz w:val="21"/>
        </w:rPr>
        <w:t>Leaflet.js</w:t>
      </w:r>
      <w:r>
        <w:rPr>
          <w:rFonts w:ascii="Segoe UI"/>
          <w:b/>
          <w:spacing w:val="-5"/>
          <w:sz w:val="21"/>
        </w:rPr>
        <w:t xml:space="preserve"> </w:t>
      </w:r>
      <w:r>
        <w:rPr>
          <w:rFonts w:ascii="Segoe UI"/>
          <w:sz w:val="21"/>
        </w:rPr>
        <w:t>(</w:t>
      </w:r>
      <w:r>
        <w:rPr>
          <w:color w:val="C8AE74"/>
          <w:sz w:val="21"/>
        </w:rPr>
        <w:t>react- leaflet</w:t>
      </w:r>
      <w:r>
        <w:rPr>
          <w:rFonts w:ascii="Segoe UI"/>
          <w:sz w:val="21"/>
        </w:rPr>
        <w:t xml:space="preserve">) for rendering the interactive geographical map and </w:t>
      </w:r>
      <w:r>
        <w:rPr>
          <w:rFonts w:ascii="Segoe UI"/>
          <w:b/>
          <w:sz w:val="21"/>
        </w:rPr>
        <w:t xml:space="preserve">Recharts </w:t>
      </w:r>
      <w:r>
        <w:rPr>
          <w:rFonts w:ascii="Segoe UI"/>
          <w:sz w:val="21"/>
        </w:rPr>
        <w:t>to plot live telemetry graphs.</w:t>
      </w:r>
    </w:p>
    <w:p w14:paraId="7FA823F6">
      <w:pPr>
        <w:spacing w:before="1" w:line="283" w:lineRule="auto"/>
        <w:ind w:left="604" w:right="208" w:hanging="255"/>
        <w:jc w:val="left"/>
        <w:rPr>
          <w:rFonts w:ascii="Segoe UI"/>
          <w:sz w:val="21"/>
        </w:rPr>
      </w:pPr>
      <w:r>
        <w:rPr>
          <w:position w:val="5"/>
        </w:rPr>
        <w:drawing>
          <wp:inline distT="0" distB="0" distL="0" distR="0">
            <wp:extent cx="47625" cy="4699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  <w:sz w:val="21"/>
        </w:rPr>
        <w:t>Backend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(Server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&amp;</w:t>
      </w:r>
      <w:r>
        <w:rPr>
          <w:rFonts w:ascii="Segoe UI"/>
          <w:b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Simulation):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Built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using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Node.js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and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Express.js</w:t>
      </w:r>
      <w:r>
        <w:rPr>
          <w:rFonts w:ascii="Segoe UI"/>
          <w:sz w:val="21"/>
        </w:rPr>
        <w:t>.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It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features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sz w:val="21"/>
        </w:rPr>
        <w:t>a</w:t>
      </w:r>
      <w:r>
        <w:rPr>
          <w:rFonts w:ascii="Segoe UI"/>
          <w:spacing w:val="-3"/>
          <w:sz w:val="21"/>
        </w:rPr>
        <w:t xml:space="preserve"> </w:t>
      </w:r>
      <w:r>
        <w:rPr>
          <w:rFonts w:ascii="Segoe UI"/>
          <w:b/>
          <w:sz w:val="21"/>
        </w:rPr>
        <w:t>Socket.io</w:t>
      </w:r>
      <w:r>
        <w:rPr>
          <w:rFonts w:ascii="Segoe UI"/>
          <w:b/>
          <w:spacing w:val="-4"/>
          <w:sz w:val="21"/>
        </w:rPr>
        <w:t xml:space="preserve"> </w:t>
      </w:r>
      <w:r>
        <w:rPr>
          <w:rFonts w:ascii="Segoe UI"/>
          <w:sz w:val="21"/>
        </w:rPr>
        <w:t>integration that establishes a persistent WebSocket connection with the frontend, pushing fresh telemetry data every 3 seconds to simulate live network traffic.</w:t>
      </w:r>
    </w:p>
    <w:p w14:paraId="0C6696B1">
      <w:pPr>
        <w:pStyle w:val="7"/>
        <w:spacing w:before="1"/>
        <w:ind w:left="349"/>
        <w:rPr>
          <w:rFonts w:ascii="Segoe UI"/>
        </w:rPr>
      </w:pPr>
      <w:r>
        <w:rPr>
          <w:position w:val="5"/>
        </w:rPr>
        <w:drawing>
          <wp:inline distT="0" distB="0" distL="0" distR="0">
            <wp:extent cx="47625" cy="4699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  <w:b/>
        </w:rPr>
        <w:t xml:space="preserve">Database: MySQL </w:t>
      </w:r>
      <w:r>
        <w:rPr>
          <w:rFonts w:ascii="Segoe UI"/>
        </w:rPr>
        <w:t>is used to store tower metadata, locations, and historical telemetry data.</w:t>
      </w:r>
    </w:p>
    <w:p w14:paraId="5F0C1E32">
      <w:pPr>
        <w:pStyle w:val="2"/>
        <w:numPr>
          <w:ilvl w:val="0"/>
          <w:numId w:val="1"/>
        </w:numPr>
        <w:tabs>
          <w:tab w:val="left" w:pos="328"/>
        </w:tabs>
        <w:spacing w:before="258" w:after="0" w:line="240" w:lineRule="auto"/>
        <w:ind w:left="324" w:leftChars="0" w:right="0" w:hanging="324" w:firstLineChars="0"/>
        <w:jc w:val="left"/>
        <w:outlineLvl w:val="0"/>
      </w:pPr>
      <w:r>
        <w:t>Data</w:t>
      </w:r>
      <w:r>
        <w:rPr>
          <w:spacing w:val="8"/>
        </w:rPr>
        <w:t xml:space="preserve"> </w:t>
      </w:r>
      <w:r>
        <w:t>Sourcing</w:t>
      </w:r>
      <w:r>
        <w:rPr>
          <w:spacing w:val="9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rPr>
          <w:spacing w:val="-2"/>
        </w:rPr>
        <w:t>Mechanics</w:t>
      </w:r>
    </w:p>
    <w:p w14:paraId="6467321A">
      <w:pPr>
        <w:pStyle w:val="7"/>
        <w:spacing w:before="220" w:line="283" w:lineRule="auto"/>
        <w:ind w:left="4" w:right="153"/>
        <w:rPr>
          <w:rFonts w:ascii="Segoe UI"/>
        </w:rPr>
      </w:pPr>
      <w:r>
        <w:rPr>
          <w:rFonts w:ascii="Segoe UI"/>
        </w:rPr>
        <w:t>Data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simulation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drives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dashboard,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ensuring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realistic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visualization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without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needing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physical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connection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to an actual telecom ISP layout.</w:t>
      </w:r>
    </w:p>
    <w:p w14:paraId="73CFE943">
      <w:pPr>
        <w:pStyle w:val="7"/>
        <w:spacing w:before="211" w:line="283" w:lineRule="auto"/>
        <w:ind w:left="604" w:right="153" w:hanging="255"/>
        <w:rPr>
          <w:rFonts w:ascii="Segoe UI"/>
        </w:rPr>
      </w:pPr>
      <w:r>
        <w:rPr>
          <w:position w:val="5"/>
        </w:rPr>
        <w:drawing>
          <wp:inline distT="0" distB="0" distL="0" distR="0">
            <wp:extent cx="47625" cy="4699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</w:rPr>
        <w:t>Raw</w:t>
      </w:r>
      <w:r>
        <w:rPr>
          <w:rFonts w:ascii="Segoe UI"/>
          <w:b/>
          <w:spacing w:val="-3"/>
        </w:rPr>
        <w:t xml:space="preserve"> </w:t>
      </w:r>
      <w:r>
        <w:rPr>
          <w:rFonts w:ascii="Segoe UI"/>
          <w:b/>
        </w:rPr>
        <w:t>Historical</w:t>
      </w:r>
      <w:r>
        <w:rPr>
          <w:rFonts w:ascii="Segoe UI"/>
          <w:b/>
          <w:spacing w:val="-3"/>
        </w:rPr>
        <w:t xml:space="preserve"> </w:t>
      </w:r>
      <w:r>
        <w:rPr>
          <w:rFonts w:ascii="Segoe UI"/>
          <w:b/>
        </w:rPr>
        <w:t>Data:</w:t>
      </w:r>
      <w:r>
        <w:rPr>
          <w:rFonts w:ascii="Segoe UI"/>
          <w:b/>
          <w:spacing w:val="-4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database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initially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populated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using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administrative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script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(</w:t>
      </w:r>
      <w:r>
        <w:rPr>
          <w:color w:val="C8AE74"/>
        </w:rPr>
        <w:t>seed.js</w:t>
      </w:r>
      <w:r>
        <w:rPr>
          <w:rFonts w:ascii="Segoe UI"/>
        </w:rPr>
        <w:t>),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 xml:space="preserve">which reads massive telecom logs from a local </w:t>
      </w:r>
      <w:r>
        <w:rPr>
          <w:color w:val="C8AE74"/>
        </w:rPr>
        <w:t>CallStats.csv</w:t>
      </w:r>
      <w:r>
        <w:rPr>
          <w:color w:val="C8AE74"/>
          <w:spacing w:val="-46"/>
        </w:rPr>
        <w:t xml:space="preserve"> </w:t>
      </w:r>
      <w:r>
        <w:rPr>
          <w:rFonts w:ascii="Segoe UI"/>
        </w:rPr>
        <w:t>file and batch-inserts historical records into the MySQL database.</w:t>
      </w:r>
    </w:p>
    <w:p w14:paraId="30A90E28">
      <w:pPr>
        <w:pStyle w:val="7"/>
        <w:spacing w:before="1" w:line="283" w:lineRule="auto"/>
        <w:ind w:left="604" w:hanging="255"/>
        <w:rPr>
          <w:rFonts w:ascii="Segoe UI"/>
        </w:rPr>
      </w:pPr>
      <w:r>
        <w:rPr>
          <w:position w:val="5"/>
        </w:rPr>
        <w:drawing>
          <wp:inline distT="0" distB="0" distL="0" distR="0">
            <wp:extent cx="47625" cy="4699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  <w:b/>
        </w:rPr>
        <w:t>Live</w:t>
      </w:r>
      <w:r>
        <w:rPr>
          <w:rFonts w:ascii="Segoe UI"/>
          <w:b/>
          <w:spacing w:val="-3"/>
        </w:rPr>
        <w:t xml:space="preserve"> </w:t>
      </w:r>
      <w:r>
        <w:rPr>
          <w:rFonts w:ascii="Segoe UI"/>
          <w:b/>
        </w:rPr>
        <w:t>Telemetry</w:t>
      </w:r>
      <w:r>
        <w:rPr>
          <w:rFonts w:ascii="Segoe UI"/>
          <w:b/>
          <w:spacing w:val="-3"/>
        </w:rPr>
        <w:t xml:space="preserve"> </w:t>
      </w:r>
      <w:r>
        <w:rPr>
          <w:rFonts w:ascii="Segoe UI"/>
          <w:b/>
        </w:rPr>
        <w:t>Engine:</w:t>
      </w:r>
      <w:r>
        <w:rPr>
          <w:rFonts w:ascii="Segoe UI"/>
          <w:b/>
          <w:spacing w:val="-4"/>
        </w:rPr>
        <w:t xml:space="preserve"> </w:t>
      </w:r>
      <w:r>
        <w:rPr>
          <w:rFonts w:ascii="Segoe UI"/>
        </w:rPr>
        <w:t>An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additional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dataset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(</w:t>
      </w:r>
      <w:r>
        <w:rPr>
          <w:color w:val="C8AE74"/>
        </w:rPr>
        <w:t>callstats_900.csv</w:t>
      </w:r>
      <w:r>
        <w:rPr>
          <w:rFonts w:ascii="Segoe UI"/>
        </w:rPr>
        <w:t>)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piped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into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Node.js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server.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 custom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"Geographical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Data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Slicing"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algorithm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maps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chunks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of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this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CSV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row-data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to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specific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towers.</w:t>
      </w:r>
      <w:r>
        <w:rPr>
          <w:rFonts w:ascii="Segoe UI"/>
          <w:spacing w:val="-3"/>
        </w:rPr>
        <w:t xml:space="preserve"> </w:t>
      </w:r>
      <w:r>
        <w:rPr>
          <w:rFonts w:ascii="Segoe UI"/>
        </w:rPr>
        <w:t>The server mathematically calculates answering, blocking, and dropping probabilities, and then broadcasts these via WebSocket to the frontend every 3 seconds.</w:t>
      </w:r>
    </w:p>
    <w:p w14:paraId="1F116F1B">
      <w:pPr>
        <w:pStyle w:val="2"/>
        <w:numPr>
          <w:ilvl w:val="0"/>
          <w:numId w:val="1"/>
        </w:numPr>
        <w:tabs>
          <w:tab w:val="left" w:pos="328"/>
        </w:tabs>
        <w:spacing w:before="224" w:after="0" w:line="240" w:lineRule="auto"/>
        <w:ind w:left="324" w:leftChars="0" w:right="0" w:hanging="324" w:firstLineChars="0"/>
        <w:jc w:val="left"/>
        <w:outlineLvl w:val="0"/>
      </w:pPr>
      <w:r>
        <w:t>Benefits</w:t>
      </w:r>
      <w:r>
        <w:rPr>
          <w:spacing w:val="7"/>
        </w:rPr>
        <w:t xml:space="preserve"> </w:t>
      </w:r>
      <w:r>
        <w:rPr>
          <w:rFonts w:hint="default"/>
          <w:spacing w:val="7"/>
          <w:lang w:val="en-IN"/>
        </w:rPr>
        <w:t>of Dashboard</w:t>
      </w:r>
    </w:p>
    <w:p w14:paraId="5D4552CC">
      <w:pPr>
        <w:pStyle w:val="3"/>
      </w:pPr>
      <w:r>
        <w:t>How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Helps</w:t>
      </w:r>
      <w:r>
        <w:rPr>
          <w:spacing w:val="12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b/>
        </w:rPr>
        <w:t>User</w:t>
      </w:r>
      <w:r>
        <w:rPr>
          <w:b/>
          <w:spacing w:val="12"/>
        </w:rPr>
        <w:t xml:space="preserve"> </w:t>
      </w:r>
      <w:r>
        <w:t>(Network</w:t>
      </w:r>
      <w:r>
        <w:rPr>
          <w:spacing w:val="11"/>
        </w:rPr>
        <w:t xml:space="preserve"> </w:t>
      </w:r>
      <w:r>
        <w:t>Analyst</w:t>
      </w:r>
      <w:r>
        <w:rPr>
          <w:spacing w:val="12"/>
        </w:rPr>
        <w:t xml:space="preserve"> </w:t>
      </w:r>
      <w:r>
        <w:t>/</w:t>
      </w:r>
      <w:r>
        <w:rPr>
          <w:spacing w:val="11"/>
        </w:rPr>
        <w:t xml:space="preserve"> </w:t>
      </w:r>
      <w:r>
        <w:rPr>
          <w:spacing w:val="-2"/>
        </w:rPr>
        <w:t>Engineer)</w:t>
      </w:r>
    </w:p>
    <w:p w14:paraId="406B70C0">
      <w:pPr>
        <w:pStyle w:val="12"/>
        <w:numPr>
          <w:ilvl w:val="0"/>
          <w:numId w:val="2"/>
        </w:numPr>
        <w:tabs>
          <w:tab w:val="left" w:pos="604"/>
        </w:tabs>
        <w:spacing w:before="268" w:after="0" w:line="283" w:lineRule="auto"/>
        <w:ind w:left="604" w:right="283" w:hanging="217"/>
        <w:jc w:val="left"/>
        <w:rPr>
          <w:sz w:val="21"/>
        </w:rPr>
      </w:pPr>
      <w:r>
        <w:rPr>
          <w:b/>
          <w:sz w:val="21"/>
        </w:rPr>
        <w:t>Real-time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Visualization: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Analysts</w:t>
      </w:r>
      <w:r>
        <w:rPr>
          <w:spacing w:val="-3"/>
          <w:sz w:val="21"/>
        </w:rPr>
        <w:t xml:space="preserve"> </w:t>
      </w:r>
      <w:r>
        <w:rPr>
          <w:sz w:val="21"/>
        </w:rPr>
        <w:t>no</w:t>
      </w:r>
      <w:r>
        <w:rPr>
          <w:spacing w:val="-3"/>
          <w:sz w:val="21"/>
        </w:rPr>
        <w:t xml:space="preserve"> </w:t>
      </w:r>
      <w:r>
        <w:rPr>
          <w:sz w:val="21"/>
        </w:rPr>
        <w:t>longer</w:t>
      </w:r>
      <w:r>
        <w:rPr>
          <w:spacing w:val="-3"/>
          <w:sz w:val="21"/>
        </w:rPr>
        <w:t xml:space="preserve"> </w:t>
      </w:r>
      <w:r>
        <w:rPr>
          <w:sz w:val="21"/>
        </w:rPr>
        <w:t>need</w:t>
      </w:r>
      <w:r>
        <w:rPr>
          <w:spacing w:val="-3"/>
          <w:sz w:val="21"/>
        </w:rPr>
        <w:t xml:space="preserve"> </w:t>
      </w:r>
      <w:r>
        <w:rPr>
          <w:sz w:val="21"/>
        </w:rPr>
        <w:t>to</w:t>
      </w:r>
      <w:r>
        <w:rPr>
          <w:spacing w:val="-3"/>
          <w:sz w:val="21"/>
        </w:rPr>
        <w:t xml:space="preserve"> </w:t>
      </w:r>
      <w:r>
        <w:rPr>
          <w:sz w:val="21"/>
        </w:rPr>
        <w:t>parse</w:t>
      </w:r>
      <w:r>
        <w:rPr>
          <w:spacing w:val="-3"/>
          <w:sz w:val="21"/>
        </w:rPr>
        <w:t xml:space="preserve"> </w:t>
      </w:r>
      <w:r>
        <w:rPr>
          <w:sz w:val="21"/>
        </w:rPr>
        <w:t>spreadsheets.</w:t>
      </w:r>
      <w:r>
        <w:rPr>
          <w:spacing w:val="-3"/>
          <w:sz w:val="21"/>
        </w:rPr>
        <w:t xml:space="preserve"> </w:t>
      </w:r>
      <w:r>
        <w:rPr>
          <w:sz w:val="21"/>
        </w:rPr>
        <w:t>They</w:t>
      </w:r>
      <w:r>
        <w:rPr>
          <w:spacing w:val="-3"/>
          <w:sz w:val="21"/>
        </w:rPr>
        <w:t xml:space="preserve"> </w:t>
      </w:r>
      <w:r>
        <w:rPr>
          <w:sz w:val="21"/>
        </w:rPr>
        <w:t>simply</w:t>
      </w:r>
      <w:r>
        <w:rPr>
          <w:spacing w:val="-3"/>
          <w:sz w:val="21"/>
        </w:rPr>
        <w:t xml:space="preserve"> </w:t>
      </w:r>
      <w:r>
        <w:rPr>
          <w:sz w:val="21"/>
        </w:rPr>
        <w:t>look</w:t>
      </w:r>
      <w:r>
        <w:rPr>
          <w:spacing w:val="-3"/>
          <w:sz w:val="21"/>
        </w:rPr>
        <w:t xml:space="preserve"> </w:t>
      </w:r>
      <w:r>
        <w:rPr>
          <w:sz w:val="21"/>
        </w:rPr>
        <w:t>at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map; if a tower icon is red, they know there's an outage.</w:t>
      </w:r>
    </w:p>
    <w:p w14:paraId="77A7F804">
      <w:pPr>
        <w:pStyle w:val="12"/>
        <w:spacing w:after="0" w:line="283" w:lineRule="auto"/>
        <w:jc w:val="left"/>
        <w:rPr>
          <w:sz w:val="21"/>
        </w:rPr>
        <w:sectPr>
          <w:pgSz w:w="11920" w:h="16840"/>
          <w:pgMar w:top="740" w:right="708" w:bottom="340" w:left="850" w:header="249" w:footer="156" w:gutter="0"/>
          <w:cols w:space="720" w:num="1"/>
        </w:sectPr>
      </w:pPr>
    </w:p>
    <w:p w14:paraId="42EF6C09">
      <w:pPr>
        <w:pStyle w:val="12"/>
        <w:numPr>
          <w:ilvl w:val="0"/>
          <w:numId w:val="2"/>
        </w:numPr>
        <w:tabs>
          <w:tab w:val="left" w:pos="604"/>
        </w:tabs>
        <w:spacing w:before="98" w:after="0" w:line="283" w:lineRule="auto"/>
        <w:ind w:left="604" w:right="168" w:hanging="217"/>
        <w:jc w:val="left"/>
        <w:rPr>
          <w:sz w:val="21"/>
        </w:rPr>
      </w:pPr>
      <w:r>
        <w:rPr>
          <w:b/>
          <w:sz w:val="21"/>
        </w:rPr>
        <w:t>Predictive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Monitoring: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By</w:t>
      </w:r>
      <w:r>
        <w:rPr>
          <w:spacing w:val="-3"/>
          <w:sz w:val="21"/>
        </w:rPr>
        <w:t xml:space="preserve"> </w:t>
      </w:r>
      <w:r>
        <w:rPr>
          <w:sz w:val="21"/>
        </w:rPr>
        <w:t>viewing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live</w:t>
      </w:r>
      <w:r>
        <w:rPr>
          <w:spacing w:val="-3"/>
          <w:sz w:val="21"/>
        </w:rPr>
        <w:t xml:space="preserve"> </w:t>
      </w:r>
      <w:r>
        <w:rPr>
          <w:sz w:val="21"/>
        </w:rPr>
        <w:t>area</w:t>
      </w:r>
      <w:r>
        <w:rPr>
          <w:spacing w:val="-3"/>
          <w:sz w:val="21"/>
        </w:rPr>
        <w:t xml:space="preserve"> </w:t>
      </w:r>
      <w:r>
        <w:rPr>
          <w:sz w:val="21"/>
        </w:rPr>
        <w:t>charts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3"/>
          <w:sz w:val="21"/>
        </w:rPr>
        <w:t xml:space="preserve"> </w:t>
      </w:r>
      <w:r>
        <w:rPr>
          <w:sz w:val="21"/>
        </w:rPr>
        <w:t>"Answered</w:t>
      </w:r>
      <w:r>
        <w:rPr>
          <w:spacing w:val="-3"/>
          <w:sz w:val="21"/>
        </w:rPr>
        <w:t xml:space="preserve"> </w:t>
      </w:r>
      <w:r>
        <w:rPr>
          <w:sz w:val="21"/>
        </w:rPr>
        <w:t>vs</w:t>
      </w:r>
      <w:r>
        <w:rPr>
          <w:spacing w:val="-3"/>
          <w:sz w:val="21"/>
        </w:rPr>
        <w:t xml:space="preserve"> </w:t>
      </w:r>
      <w:r>
        <w:rPr>
          <w:sz w:val="21"/>
        </w:rPr>
        <w:t>Blocked"</w:t>
      </w:r>
      <w:r>
        <w:rPr>
          <w:spacing w:val="-3"/>
          <w:sz w:val="21"/>
        </w:rPr>
        <w:t xml:space="preserve"> </w:t>
      </w:r>
      <w:r>
        <w:rPr>
          <w:sz w:val="21"/>
        </w:rPr>
        <w:t>calls,</w:t>
      </w:r>
      <w:r>
        <w:rPr>
          <w:spacing w:val="-3"/>
          <w:sz w:val="21"/>
        </w:rPr>
        <w:t xml:space="preserve"> </w:t>
      </w:r>
      <w:r>
        <w:rPr>
          <w:sz w:val="21"/>
        </w:rPr>
        <w:t>analysts</w:t>
      </w:r>
      <w:r>
        <w:rPr>
          <w:spacing w:val="-3"/>
          <w:sz w:val="21"/>
        </w:rPr>
        <w:t xml:space="preserve"> </w:t>
      </w:r>
      <w:r>
        <w:rPr>
          <w:sz w:val="21"/>
        </w:rPr>
        <w:t>can</w:t>
      </w:r>
      <w:r>
        <w:rPr>
          <w:spacing w:val="-3"/>
          <w:sz w:val="21"/>
        </w:rPr>
        <w:t xml:space="preserve"> </w:t>
      </w:r>
      <w:r>
        <w:rPr>
          <w:sz w:val="21"/>
        </w:rPr>
        <w:t>see traffic spikes while they are happening.</w:t>
      </w:r>
    </w:p>
    <w:p w14:paraId="2B11F55B">
      <w:pPr>
        <w:pStyle w:val="12"/>
        <w:numPr>
          <w:ilvl w:val="0"/>
          <w:numId w:val="2"/>
        </w:numPr>
        <w:tabs>
          <w:tab w:val="left" w:pos="604"/>
        </w:tabs>
        <w:spacing w:before="1" w:after="0" w:line="283" w:lineRule="auto"/>
        <w:ind w:left="604" w:right="302" w:hanging="217"/>
        <w:jc w:val="left"/>
        <w:rPr>
          <w:sz w:val="21"/>
        </w:rPr>
      </w:pPr>
      <w:r>
        <w:rPr>
          <w:b/>
          <w:sz w:val="21"/>
        </w:rPr>
        <w:t>Geographical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Context: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Seeing</w:t>
      </w:r>
      <w:r>
        <w:rPr>
          <w:spacing w:val="-3"/>
          <w:sz w:val="21"/>
        </w:rPr>
        <w:t xml:space="preserve"> </w:t>
      </w:r>
      <w:r>
        <w:rPr>
          <w:sz w:val="21"/>
        </w:rPr>
        <w:t>exactly</w:t>
      </w:r>
      <w:r>
        <w:rPr>
          <w:spacing w:val="-3"/>
          <w:sz w:val="21"/>
        </w:rPr>
        <w:t xml:space="preserve"> </w:t>
      </w:r>
      <w:r>
        <w:rPr>
          <w:sz w:val="21"/>
        </w:rPr>
        <w:t>where</w:t>
      </w:r>
      <w:r>
        <w:rPr>
          <w:spacing w:val="-3"/>
          <w:sz w:val="21"/>
        </w:rPr>
        <w:t xml:space="preserve"> </w:t>
      </w:r>
      <w:r>
        <w:rPr>
          <w:sz w:val="21"/>
        </w:rPr>
        <w:t>a</w:t>
      </w:r>
      <w:r>
        <w:rPr>
          <w:spacing w:val="-3"/>
          <w:sz w:val="21"/>
        </w:rPr>
        <w:t xml:space="preserve"> </w:t>
      </w:r>
      <w:r>
        <w:rPr>
          <w:sz w:val="21"/>
        </w:rPr>
        <w:t>tower</w:t>
      </w:r>
      <w:r>
        <w:rPr>
          <w:spacing w:val="-3"/>
          <w:sz w:val="21"/>
        </w:rPr>
        <w:t xml:space="preserve"> </w:t>
      </w:r>
      <w:r>
        <w:rPr>
          <w:sz w:val="21"/>
        </w:rPr>
        <w:t>is</w:t>
      </w:r>
      <w:r>
        <w:rPr>
          <w:spacing w:val="-3"/>
          <w:sz w:val="21"/>
        </w:rPr>
        <w:t xml:space="preserve"> </w:t>
      </w:r>
      <w:r>
        <w:rPr>
          <w:sz w:val="21"/>
        </w:rPr>
        <w:t>helps</w:t>
      </w:r>
      <w:r>
        <w:rPr>
          <w:spacing w:val="-3"/>
          <w:sz w:val="21"/>
        </w:rPr>
        <w:t xml:space="preserve"> </w:t>
      </w:r>
      <w:r>
        <w:rPr>
          <w:sz w:val="21"/>
        </w:rPr>
        <w:t>operators</w:t>
      </w:r>
      <w:r>
        <w:rPr>
          <w:spacing w:val="-3"/>
          <w:sz w:val="21"/>
        </w:rPr>
        <w:t xml:space="preserve"> </w:t>
      </w:r>
      <w:r>
        <w:rPr>
          <w:sz w:val="21"/>
        </w:rPr>
        <w:t>dispatch</w:t>
      </w:r>
      <w:r>
        <w:rPr>
          <w:spacing w:val="-3"/>
          <w:sz w:val="21"/>
        </w:rPr>
        <w:t xml:space="preserve"> </w:t>
      </w:r>
      <w:r>
        <w:rPr>
          <w:sz w:val="21"/>
        </w:rPr>
        <w:t>physical</w:t>
      </w:r>
      <w:r>
        <w:rPr>
          <w:spacing w:val="-3"/>
          <w:sz w:val="21"/>
        </w:rPr>
        <w:t xml:space="preserve"> </w:t>
      </w:r>
      <w:r>
        <w:rPr>
          <w:sz w:val="21"/>
        </w:rPr>
        <w:t>repair</w:t>
      </w:r>
      <w:r>
        <w:rPr>
          <w:spacing w:val="-3"/>
          <w:sz w:val="21"/>
        </w:rPr>
        <w:t xml:space="preserve"> </w:t>
      </w:r>
      <w:r>
        <w:rPr>
          <w:sz w:val="21"/>
        </w:rPr>
        <w:t xml:space="preserve">crews </w:t>
      </w:r>
      <w:r>
        <w:rPr>
          <w:spacing w:val="-2"/>
          <w:sz w:val="21"/>
        </w:rPr>
        <w:t>faster.</w:t>
      </w:r>
    </w:p>
    <w:p w14:paraId="09D6A965">
      <w:pPr>
        <w:pStyle w:val="3"/>
        <w:spacing w:before="238"/>
      </w:pPr>
      <w:r>
        <w:t>How</w:t>
      </w:r>
      <w:r>
        <w:rPr>
          <w:spacing w:val="11"/>
        </w:rPr>
        <w:t xml:space="preserve"> </w:t>
      </w:r>
      <w:r>
        <w:t>This</w:t>
      </w:r>
      <w:r>
        <w:rPr>
          <w:spacing w:val="11"/>
        </w:rPr>
        <w:t xml:space="preserve"> </w:t>
      </w:r>
      <w:r>
        <w:t>Helps</w:t>
      </w:r>
      <w:r>
        <w:rPr>
          <w:spacing w:val="11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rPr>
          <w:b/>
        </w:rPr>
        <w:t>Admin</w:t>
      </w:r>
      <w:r>
        <w:rPr>
          <w:b/>
          <w:spacing w:val="11"/>
        </w:rPr>
        <w:t xml:space="preserve"> </w:t>
      </w:r>
      <w:r>
        <w:t>(System</w:t>
      </w:r>
      <w:r>
        <w:rPr>
          <w:spacing w:val="11"/>
        </w:rPr>
        <w:t xml:space="preserve"> </w:t>
      </w:r>
      <w:r>
        <w:rPr>
          <w:spacing w:val="-2"/>
        </w:rPr>
        <w:t>Maintainer)</w:t>
      </w:r>
    </w:p>
    <w:p w14:paraId="546207BB">
      <w:pPr>
        <w:pStyle w:val="12"/>
        <w:numPr>
          <w:ilvl w:val="0"/>
          <w:numId w:val="3"/>
        </w:numPr>
        <w:tabs>
          <w:tab w:val="left" w:pos="604"/>
        </w:tabs>
        <w:spacing w:before="268" w:after="0" w:line="283" w:lineRule="auto"/>
        <w:ind w:left="604" w:right="1113" w:hanging="217"/>
        <w:jc w:val="left"/>
        <w:rPr>
          <w:sz w:val="21"/>
        </w:rPr>
      </w:pPr>
      <w:r>
        <w:rPr>
          <w:b/>
          <w:sz w:val="21"/>
        </w:rPr>
        <w:t>Database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Simplicity: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Admin</w:t>
      </w:r>
      <w:r>
        <w:rPr>
          <w:spacing w:val="-4"/>
          <w:sz w:val="21"/>
        </w:rPr>
        <w:t xml:space="preserve"> </w:t>
      </w:r>
      <w:r>
        <w:rPr>
          <w:sz w:val="21"/>
        </w:rPr>
        <w:t>can</w:t>
      </w:r>
      <w:r>
        <w:rPr>
          <w:spacing w:val="-4"/>
          <w:sz w:val="21"/>
        </w:rPr>
        <w:t xml:space="preserve"> </w:t>
      </w:r>
      <w:r>
        <w:rPr>
          <w:sz w:val="21"/>
        </w:rPr>
        <w:t>wipe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4"/>
          <w:sz w:val="21"/>
        </w:rPr>
        <w:t xml:space="preserve"> </w:t>
      </w:r>
      <w:r>
        <w:rPr>
          <w:sz w:val="21"/>
        </w:rPr>
        <w:t>repopulate</w:t>
      </w:r>
      <w:r>
        <w:rPr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4"/>
          <w:sz w:val="21"/>
        </w:rPr>
        <w:t xml:space="preserve"> </w:t>
      </w:r>
      <w:r>
        <w:rPr>
          <w:sz w:val="21"/>
        </w:rPr>
        <w:t>entire</w:t>
      </w:r>
      <w:r>
        <w:rPr>
          <w:spacing w:val="-4"/>
          <w:sz w:val="21"/>
        </w:rPr>
        <w:t xml:space="preserve"> </w:t>
      </w:r>
      <w:r>
        <w:rPr>
          <w:sz w:val="21"/>
        </w:rPr>
        <w:t>simulated</w:t>
      </w:r>
      <w:r>
        <w:rPr>
          <w:spacing w:val="-4"/>
          <w:sz w:val="21"/>
        </w:rPr>
        <w:t xml:space="preserve"> </w:t>
      </w:r>
      <w:r>
        <w:rPr>
          <w:sz w:val="21"/>
        </w:rPr>
        <w:t>history</w:t>
      </w:r>
      <w:r>
        <w:rPr>
          <w:spacing w:val="-4"/>
          <w:sz w:val="21"/>
        </w:rPr>
        <w:t xml:space="preserve"> </w:t>
      </w:r>
      <w:r>
        <w:rPr>
          <w:sz w:val="21"/>
        </w:rPr>
        <w:t xml:space="preserve">across thousands of rows instantly by running the </w:t>
      </w:r>
      <w:r>
        <w:rPr>
          <w:rFonts w:ascii="Consolas"/>
          <w:color w:val="C8AE74"/>
          <w:sz w:val="21"/>
        </w:rPr>
        <w:t>seed.js</w:t>
      </w:r>
      <w:r>
        <w:rPr>
          <w:rFonts w:ascii="Consolas"/>
          <w:color w:val="C8AE74"/>
          <w:spacing w:val="-39"/>
          <w:sz w:val="21"/>
        </w:rPr>
        <w:t xml:space="preserve"> </w:t>
      </w:r>
      <w:r>
        <w:rPr>
          <w:sz w:val="21"/>
        </w:rPr>
        <w:t>script.</w:t>
      </w:r>
    </w:p>
    <w:p w14:paraId="5F89E188">
      <w:pPr>
        <w:pStyle w:val="12"/>
        <w:numPr>
          <w:ilvl w:val="0"/>
          <w:numId w:val="3"/>
        </w:numPr>
        <w:tabs>
          <w:tab w:val="left" w:pos="604"/>
        </w:tabs>
        <w:spacing w:before="1" w:after="0" w:line="283" w:lineRule="auto"/>
        <w:ind w:left="604" w:right="372" w:hanging="217"/>
        <w:jc w:val="left"/>
        <w:rPr>
          <w:sz w:val="21"/>
        </w:rPr>
      </w:pPr>
      <w:r>
        <w:rPr>
          <w:b/>
          <w:sz w:val="21"/>
        </w:rPr>
        <w:t>Scalability:</w:t>
      </w:r>
      <w:r>
        <w:rPr>
          <w:b/>
          <w:spacing w:val="-4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backend</w:t>
      </w:r>
      <w:r>
        <w:rPr>
          <w:spacing w:val="-3"/>
          <w:sz w:val="21"/>
        </w:rPr>
        <w:t xml:space="preserve"> </w:t>
      </w:r>
      <w:r>
        <w:rPr>
          <w:sz w:val="21"/>
        </w:rPr>
        <w:t>automatically</w:t>
      </w:r>
      <w:r>
        <w:rPr>
          <w:spacing w:val="-3"/>
          <w:sz w:val="21"/>
        </w:rPr>
        <w:t xml:space="preserve"> </w:t>
      </w:r>
      <w:r>
        <w:rPr>
          <w:sz w:val="21"/>
        </w:rPr>
        <w:t>adjusts</w:t>
      </w:r>
      <w:r>
        <w:rPr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data</w:t>
      </w:r>
      <w:r>
        <w:rPr>
          <w:spacing w:val="-3"/>
          <w:sz w:val="21"/>
        </w:rPr>
        <w:t xml:space="preserve"> </w:t>
      </w:r>
      <w:r>
        <w:rPr>
          <w:sz w:val="21"/>
        </w:rPr>
        <w:t>slicing</w:t>
      </w:r>
      <w:r>
        <w:rPr>
          <w:spacing w:val="-3"/>
          <w:sz w:val="21"/>
        </w:rPr>
        <w:t xml:space="preserve"> </w:t>
      </w:r>
      <w:r>
        <w:rPr>
          <w:sz w:val="21"/>
        </w:rPr>
        <w:t>depending</w:t>
      </w:r>
      <w:r>
        <w:rPr>
          <w:spacing w:val="-3"/>
          <w:sz w:val="21"/>
        </w:rPr>
        <w:t xml:space="preserve"> </w:t>
      </w:r>
      <w:r>
        <w:rPr>
          <w:sz w:val="21"/>
        </w:rPr>
        <w:t>on</w:t>
      </w:r>
      <w:r>
        <w:rPr>
          <w:spacing w:val="-3"/>
          <w:sz w:val="21"/>
        </w:rPr>
        <w:t xml:space="preserve"> </w:t>
      </w:r>
      <w:r>
        <w:rPr>
          <w:sz w:val="21"/>
        </w:rPr>
        <w:t>how</w:t>
      </w:r>
      <w:r>
        <w:rPr>
          <w:spacing w:val="-3"/>
          <w:sz w:val="21"/>
        </w:rPr>
        <w:t xml:space="preserve"> </w:t>
      </w:r>
      <w:r>
        <w:rPr>
          <w:sz w:val="21"/>
        </w:rPr>
        <w:t>many</w:t>
      </w:r>
      <w:r>
        <w:rPr>
          <w:spacing w:val="-3"/>
          <w:sz w:val="21"/>
        </w:rPr>
        <w:t xml:space="preserve"> </w:t>
      </w:r>
      <w:r>
        <w:rPr>
          <w:sz w:val="21"/>
        </w:rPr>
        <w:t>towers are entered in the database; it dynamically adapts without hardcoding.</w:t>
      </w:r>
    </w:p>
    <w:p w14:paraId="4CBC6FF5">
      <w:pPr>
        <w:pStyle w:val="2"/>
        <w:numPr>
          <w:ilvl w:val="0"/>
          <w:numId w:val="1"/>
        </w:numPr>
        <w:tabs>
          <w:tab w:val="left" w:pos="328"/>
        </w:tabs>
        <w:spacing w:before="208" w:after="0" w:line="240" w:lineRule="auto"/>
        <w:ind w:left="324" w:leftChars="0" w:right="0" w:hanging="324" w:firstLineChars="0"/>
        <w:jc w:val="left"/>
        <w:outlineLvl w:val="0"/>
      </w:pPr>
      <w:r>
        <w:t xml:space="preserve">System </w:t>
      </w:r>
      <w:r>
        <w:rPr>
          <w:spacing w:val="-2"/>
        </w:rPr>
        <w:t>Thresholds</w:t>
      </w:r>
    </w:p>
    <w:p w14:paraId="3D40BB17">
      <w:pPr>
        <w:pStyle w:val="7"/>
        <w:spacing w:before="236" w:line="283" w:lineRule="auto"/>
        <w:ind w:left="4"/>
        <w:rPr>
          <w:rFonts w:ascii="Segoe UI"/>
        </w:rPr>
      </w:pPr>
      <w:r>
        <w:rPr>
          <w:rFonts w:ascii="Segoe UI"/>
        </w:rPr>
        <w:t>To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make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the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dashboard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readable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at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a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glance,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several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critical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visual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thresholds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have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been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 xml:space="preserve">implemented </w:t>
      </w:r>
      <w:r>
        <w:rPr>
          <w:rFonts w:ascii="Segoe UI"/>
          <w:spacing w:val="-2"/>
        </w:rPr>
        <w:t>programmatically:</w:t>
      </w:r>
    </w:p>
    <w:p w14:paraId="030BA95F">
      <w:pPr>
        <w:pStyle w:val="12"/>
        <w:numPr>
          <w:ilvl w:val="0"/>
          <w:numId w:val="4"/>
        </w:numPr>
        <w:tabs>
          <w:tab w:val="left" w:pos="604"/>
          <w:tab w:val="left" w:pos="942"/>
        </w:tabs>
        <w:spacing w:before="5" w:after="0" w:line="540" w:lineRule="exact"/>
        <w:ind w:left="942" w:right="5114" w:hanging="554"/>
        <w:jc w:val="left"/>
        <w:rPr>
          <w:sz w:val="21"/>
        </w:rPr>
      </w:pPr>
      <w:r>
        <w:rPr>
          <w:b/>
          <w:sz w:val="21"/>
        </w:rPr>
        <w:t>Tower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Status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Colors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(Based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Database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 xml:space="preserve">State): </w:t>
      </w:r>
      <w:r>
        <w:rPr>
          <w:b/>
          <w:position w:val="4"/>
          <w:sz w:val="21"/>
        </w:rPr>
        <w:drawing>
          <wp:inline distT="0" distB="0" distL="0" distR="0">
            <wp:extent cx="57150" cy="56515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1"/>
        </w:rPr>
        <w:t xml:space="preserve"> </w:t>
      </w:r>
      <w:r>
        <w:rPr>
          <w:b/>
          <w:color w:val="0FB981"/>
          <w:sz w:val="21"/>
        </w:rPr>
        <w:t xml:space="preserve">GOOD </w:t>
      </w:r>
      <w:r>
        <w:rPr>
          <w:color w:val="0FB981"/>
          <w:sz w:val="21"/>
        </w:rPr>
        <w:t>(Green)</w:t>
      </w:r>
    </w:p>
    <w:p w14:paraId="0D230C4A">
      <w:pPr>
        <w:spacing w:before="0" w:line="275" w:lineRule="exact"/>
        <w:ind w:left="942" w:right="0" w:firstLine="0"/>
        <w:jc w:val="left"/>
        <w:rPr>
          <w:rFonts w:ascii="Segoe UI"/>
          <w:sz w:val="21"/>
        </w:rPr>
      </w:pPr>
      <w:r>
        <w:rPr>
          <w:position w:val="4"/>
        </w:rPr>
        <w:drawing>
          <wp:inline distT="0" distB="0" distL="0" distR="0">
            <wp:extent cx="57150" cy="5651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b/>
          <w:color w:val="F59D0A"/>
          <w:sz w:val="21"/>
        </w:rPr>
        <w:t xml:space="preserve">DEGRADED </w:t>
      </w:r>
      <w:r>
        <w:rPr>
          <w:rFonts w:ascii="Segoe UI"/>
          <w:color w:val="F59D0A"/>
          <w:sz w:val="21"/>
        </w:rPr>
        <w:t>(Orange)</w:t>
      </w:r>
    </w:p>
    <w:p w14:paraId="689EAE1D">
      <w:pPr>
        <w:spacing w:before="51"/>
        <w:ind w:left="942" w:right="0" w:firstLine="0"/>
        <w:jc w:val="left"/>
        <w:rPr>
          <w:rFonts w:ascii="Segoe UI"/>
          <w:sz w:val="21"/>
        </w:rPr>
      </w:pPr>
      <w:r>
        <w:rPr>
          <w:position w:val="4"/>
        </w:rPr>
        <w:drawing>
          <wp:inline distT="0" distB="0" distL="0" distR="0">
            <wp:extent cx="57150" cy="56515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b/>
          <w:color w:val="EF4444"/>
          <w:sz w:val="21"/>
        </w:rPr>
        <w:t xml:space="preserve">OFFLINE </w:t>
      </w:r>
      <w:r>
        <w:rPr>
          <w:rFonts w:ascii="Segoe UI"/>
          <w:color w:val="EF4444"/>
          <w:sz w:val="21"/>
        </w:rPr>
        <w:t>(Red)</w:t>
      </w:r>
    </w:p>
    <w:p w14:paraId="3D233ACF">
      <w:pPr>
        <w:pStyle w:val="4"/>
        <w:numPr>
          <w:ilvl w:val="0"/>
          <w:numId w:val="4"/>
        </w:numPr>
        <w:tabs>
          <w:tab w:val="left" w:pos="604"/>
        </w:tabs>
        <w:spacing w:before="261" w:after="0" w:line="240" w:lineRule="auto"/>
        <w:ind w:left="604" w:right="0" w:hanging="216"/>
        <w:jc w:val="left"/>
        <w:outlineLvl w:val="0"/>
      </w:pPr>
      <w:r>
        <w:t>Geographical</w:t>
      </w:r>
      <w:r>
        <w:rPr>
          <w:spacing w:val="-1"/>
        </w:rPr>
        <w:t xml:space="preserve"> </w:t>
      </w:r>
      <w:r>
        <w:t>Coverage</w:t>
      </w:r>
      <w:r>
        <w:rPr>
          <w:spacing w:val="-1"/>
        </w:rPr>
        <w:t xml:space="preserve"> </w:t>
      </w:r>
      <w:r>
        <w:t>Radius</w:t>
      </w:r>
      <w:r>
        <w:rPr>
          <w:spacing w:val="-1"/>
        </w:rPr>
        <w:t xml:space="preserve"> </w:t>
      </w:r>
      <w:r>
        <w:rPr>
          <w:spacing w:val="-2"/>
        </w:rPr>
        <w:t>mapping:</w:t>
      </w:r>
    </w:p>
    <w:p w14:paraId="7EC748F1">
      <w:pPr>
        <w:pStyle w:val="7"/>
        <w:spacing w:before="260" w:line="283" w:lineRule="auto"/>
        <w:ind w:left="942" w:right="4632"/>
        <w:jc w:val="both"/>
        <w:rPr>
          <w:rFonts w:ascii="Segoe UI"/>
        </w:rPr>
      </w:pPr>
      <w:r>
        <w:rPr>
          <w:position w:val="4"/>
        </w:rPr>
        <w:drawing>
          <wp:inline distT="0" distB="0" distL="0" distR="0">
            <wp:extent cx="57150" cy="56515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Segoe UI"/>
        </w:rPr>
        <w:t xml:space="preserve">If </w:t>
      </w:r>
      <w:r>
        <w:rPr>
          <w:color w:val="C8AE74"/>
        </w:rPr>
        <w:t>GOOD</w:t>
      </w:r>
      <w:r>
        <w:rPr>
          <w:rFonts w:ascii="Segoe UI"/>
        </w:rPr>
        <w:t xml:space="preserve">: Radius = 100% of defined coverage size. </w:t>
      </w:r>
      <w:r>
        <w:rPr>
          <w:rFonts w:ascii="Segoe UI"/>
          <w:position w:val="4"/>
        </w:rPr>
        <w:drawing>
          <wp:inline distT="0" distB="0" distL="0" distR="0">
            <wp:extent cx="57150" cy="56515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rFonts w:ascii="Segoe UI"/>
        </w:rPr>
        <w:t>If</w:t>
      </w:r>
      <w:r>
        <w:rPr>
          <w:rFonts w:ascii="Segoe UI"/>
          <w:spacing w:val="-4"/>
        </w:rPr>
        <w:t xml:space="preserve"> </w:t>
      </w:r>
      <w:r>
        <w:rPr>
          <w:color w:val="C8AE74"/>
        </w:rPr>
        <w:t>DEGRADED</w:t>
      </w:r>
      <w:r>
        <w:rPr>
          <w:rFonts w:ascii="Segoe UI"/>
        </w:rPr>
        <w:t>: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Radius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conditionally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shrinks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>to</w:t>
      </w:r>
      <w:r>
        <w:rPr>
          <w:rFonts w:ascii="Segoe UI"/>
          <w:spacing w:val="-4"/>
        </w:rPr>
        <w:t xml:space="preserve"> </w:t>
      </w:r>
      <w:r>
        <w:rPr>
          <w:rFonts w:ascii="Segoe UI"/>
        </w:rPr>
        <w:t xml:space="preserve">60%. </w:t>
      </w:r>
      <w:r>
        <w:rPr>
          <w:rFonts w:ascii="Segoe UI"/>
          <w:position w:val="4"/>
        </w:rPr>
        <w:drawing>
          <wp:inline distT="0" distB="0" distL="0" distR="0">
            <wp:extent cx="57150" cy="56515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</w:rPr>
        <w:t xml:space="preserve"> </w:t>
      </w:r>
      <w:r>
        <w:rPr>
          <w:rFonts w:ascii="Segoe UI"/>
        </w:rPr>
        <w:t xml:space="preserve">If </w:t>
      </w:r>
      <w:r>
        <w:rPr>
          <w:color w:val="C8AE74"/>
        </w:rPr>
        <w:t>OFFLINE</w:t>
      </w:r>
      <w:r>
        <w:rPr>
          <w:rFonts w:ascii="Segoe UI"/>
        </w:rPr>
        <w:t>: Radius conditionally shrinks to 15%.</w:t>
      </w:r>
    </w:p>
    <w:p w14:paraId="280DC260">
      <w:pPr>
        <w:pStyle w:val="4"/>
        <w:numPr>
          <w:ilvl w:val="0"/>
          <w:numId w:val="4"/>
        </w:numPr>
        <w:tabs>
          <w:tab w:val="left" w:pos="604"/>
        </w:tabs>
        <w:spacing w:before="211" w:after="0" w:line="240" w:lineRule="auto"/>
        <w:ind w:left="604" w:right="0" w:hanging="216"/>
        <w:jc w:val="left"/>
      </w:pPr>
      <w:r>
        <w:t>Critical</w:t>
      </w:r>
      <w:r>
        <w:rPr>
          <w:spacing w:val="-1"/>
        </w:rPr>
        <w:t xml:space="preserve"> </w:t>
      </w:r>
      <w:r>
        <w:t xml:space="preserve">Call Drop Limit </w:t>
      </w:r>
      <w:r>
        <w:rPr>
          <w:spacing w:val="-2"/>
        </w:rPr>
        <w:t>(</w:t>
      </w:r>
      <w:r>
        <w:rPr>
          <w:rFonts w:ascii="Consolas"/>
          <w:color w:val="C8AE74"/>
          <w:spacing w:val="-2"/>
        </w:rPr>
        <w:t>CallStatsChart.jsx</w:t>
      </w:r>
      <w:r>
        <w:rPr>
          <w:spacing w:val="-2"/>
        </w:rPr>
        <w:t>):</w:t>
      </w:r>
    </w:p>
    <w:p w14:paraId="1371821B">
      <w:pPr>
        <w:pStyle w:val="7"/>
        <w:spacing w:before="261"/>
        <w:ind w:left="942"/>
        <w:rPr>
          <w:rFonts w:ascii="Segoe UI"/>
        </w:rPr>
      </w:pPr>
      <w:r>
        <w:rPr>
          <w:position w:val="4"/>
        </w:rPr>
        <w:drawing>
          <wp:inline distT="0" distB="0" distL="0" distR="0">
            <wp:extent cx="57150" cy="5651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rFonts w:ascii="Segoe UI"/>
        </w:rPr>
        <w:t xml:space="preserve">If the Drop Probability (Failed Handoffs vs Total Incoming) exceeds </w:t>
      </w:r>
      <w:r>
        <w:rPr>
          <w:rFonts w:ascii="Segoe UI"/>
          <w:b/>
        </w:rPr>
        <w:t>10%</w:t>
      </w:r>
      <w:r>
        <w:rPr>
          <w:rFonts w:ascii="Segoe UI"/>
        </w:rPr>
        <w:t>, the system triggers a</w:t>
      </w:r>
    </w:p>
    <w:p w14:paraId="6F385A1A">
      <w:pPr>
        <w:pStyle w:val="7"/>
        <w:spacing w:before="51"/>
        <w:ind w:left="1204"/>
        <w:rPr>
          <w:rFonts w:ascii="Segoe UI"/>
        </w:rPr>
      </w:pPr>
      <w:r>
        <w:rPr>
          <w:rFonts w:ascii="Segoe UI"/>
          <w:b/>
        </w:rPr>
        <w:t>Red Alert Pulse</w:t>
      </w:r>
      <w:r>
        <w:rPr>
          <w:rFonts w:ascii="Segoe UI"/>
        </w:rPr>
        <w:t xml:space="preserve">, flashing the KPI box red to indicate a critical service </w:t>
      </w:r>
      <w:r>
        <w:rPr>
          <w:rFonts w:ascii="Segoe UI"/>
          <w:spacing w:val="-2"/>
        </w:rPr>
        <w:t>failure.</w:t>
      </w:r>
    </w:p>
    <w:p w14:paraId="12049FB4">
      <w:pPr>
        <w:pStyle w:val="7"/>
        <w:spacing w:before="0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175895</wp:posOffset>
                </wp:positionV>
                <wp:extent cx="6486525" cy="19050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42.7pt;margin-top:13.85pt;height:1.5pt;width:510.75pt;mso-position-horizontal-relative:page;mso-wrap-distance-bottom:0pt;mso-wrap-distance-top:0pt;z-index:-251638784;mso-width-relative:page;mso-height-relative:page;" fillcolor="#808080" filled="t" stroked="f" coordsize="6486525,19050" o:gfxdata="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B21BE3V&#10;AAAACQEAAA8AAAAAAAAAAQAgAAAAIgAAAGRycy9kb3ducmV2LnhtbFBLAQIUABQAAAAIAIdO4kAh&#10;R3YHIwIAAOYEAAAOAAAAAAAAAAEAIAAAACQBAABkcnMvZTJvRG9jLnhtbFBLBQYAAAAABgAGAFkB&#10;AAC5BQAAAAA=&#10;" path="m6486524,19049l0,19049,0,0,6486524,0,64865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1B5760C">
      <w:pPr>
        <w:pStyle w:val="2"/>
        <w:numPr>
          <w:ilvl w:val="0"/>
          <w:numId w:val="1"/>
        </w:numPr>
        <w:tabs>
          <w:tab w:val="left" w:pos="328"/>
        </w:tabs>
        <w:spacing w:before="220" w:after="0" w:line="240" w:lineRule="auto"/>
        <w:ind w:left="324" w:leftChars="0" w:right="0" w:hanging="324" w:firstLineChars="0"/>
        <w:jc w:val="left"/>
        <w:outlineLvl w:val="0"/>
      </w:pPr>
      <w:r>
        <w:t xml:space="preserve">System </w:t>
      </w:r>
      <w:r>
        <w:rPr>
          <w:spacing w:val="-2"/>
        </w:rPr>
        <w:t>Flowcharts</w:t>
      </w:r>
    </w:p>
    <w:p w14:paraId="6723771D">
      <w:pPr>
        <w:pStyle w:val="3"/>
        <w:numPr>
          <w:ilvl w:val="1"/>
          <w:numId w:val="1"/>
        </w:numPr>
        <w:tabs>
          <w:tab w:val="left" w:pos="388"/>
        </w:tabs>
        <w:spacing w:before="218" w:after="0" w:line="240" w:lineRule="auto"/>
        <w:ind w:left="388" w:right="0" w:hanging="384"/>
        <w:jc w:val="left"/>
        <w:outlineLvl w:val="1"/>
      </w:pPr>
      <w:r>
        <w:t>User</w:t>
      </w:r>
      <w:r>
        <w:rPr>
          <w:spacing w:val="10"/>
        </w:rPr>
        <w:t xml:space="preserve"> </w:t>
      </w:r>
      <w:r>
        <w:t>Flow</w:t>
      </w:r>
      <w:r>
        <w:rPr>
          <w:spacing w:val="11"/>
        </w:rPr>
        <w:t xml:space="preserve"> </w:t>
      </w:r>
      <w:r>
        <w:rPr>
          <w:spacing w:val="-2"/>
        </w:rPr>
        <w:t>Diagram</w:t>
      </w:r>
    </w:p>
    <w:p w14:paraId="40BF8162">
      <w:pPr>
        <w:spacing w:before="269"/>
        <w:ind w:left="4" w:right="0" w:firstLine="0"/>
        <w:jc w:val="left"/>
        <w:rPr>
          <w:rFonts w:hint="default" w:ascii="Segoe UI"/>
          <w:i/>
          <w:sz w:val="21"/>
          <w:lang w:val="en-IN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  <w:r>
        <w:rPr>
          <w:rFonts w:ascii="Segoe UI"/>
          <w:i/>
          <w:sz w:val="21"/>
        </w:rPr>
        <w:t>Shows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the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interaction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path of</w:t>
      </w:r>
      <w:r>
        <w:rPr>
          <w:rFonts w:hint="default" w:ascii="Segoe UI"/>
          <w:i/>
          <w:sz w:val="21"/>
          <w:lang w:val="en-IN"/>
        </w:rPr>
        <w:t xml:space="preserve"> </w:t>
      </w:r>
      <w:r>
        <w:rPr>
          <w:rFonts w:ascii="Segoe UI"/>
          <w:i/>
          <w:sz w:val="21"/>
        </w:rPr>
        <w:t>a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network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analyst using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the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 xml:space="preserve">frontend </w:t>
      </w:r>
      <w:r>
        <w:rPr>
          <w:rFonts w:ascii="Segoe UI"/>
          <w:i/>
          <w:spacing w:val="-2"/>
          <w:sz w:val="21"/>
        </w:rPr>
        <w:t>application.</w:t>
      </w:r>
    </w:p>
    <w:p w14:paraId="052B3404">
      <w:pPr>
        <w:spacing w:before="269"/>
        <w:ind w:left="4" w:right="0" w:firstLine="0"/>
        <w:jc w:val="center"/>
        <w:rPr>
          <w:rFonts w:hint="default" w:ascii="Segoe UI"/>
          <w:i/>
          <w:spacing w:val="-1"/>
          <w:sz w:val="21"/>
          <w:lang w:val="en-IN"/>
        </w:rPr>
      </w:pPr>
    </w:p>
    <w:p w14:paraId="4D031BA9">
      <w:pPr>
        <w:spacing w:before="269"/>
        <w:ind w:left="4" w:right="0" w:firstLine="0"/>
        <w:jc w:val="center"/>
        <w:rPr>
          <w:rFonts w:hint="default" w:ascii="Segoe UI"/>
          <w:i/>
          <w:spacing w:val="-1"/>
          <w:sz w:val="21"/>
          <w:lang w:val="en-IN"/>
        </w:rPr>
      </w:pPr>
      <w:r>
        <w:rPr>
          <w:rFonts w:hint="default" w:ascii="Segoe UI"/>
          <w:i/>
          <w:spacing w:val="-1"/>
          <w:sz w:val="21"/>
          <w:lang w:val="en-IN"/>
        </w:rPr>
        <w:drawing>
          <wp:inline distT="0" distB="0" distL="114300" distR="114300">
            <wp:extent cx="4587240" cy="7466965"/>
            <wp:effectExtent l="0" t="0" r="0" b="635"/>
            <wp:docPr id="169" name="Picture 169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use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74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C2E6">
      <w:pPr>
        <w:spacing w:before="269"/>
        <w:ind w:left="4" w:right="0" w:firstLine="0"/>
        <w:jc w:val="left"/>
        <w:rPr>
          <w:rFonts w:hint="default" w:ascii="Segoe UI"/>
          <w:i/>
          <w:spacing w:val="-1"/>
          <w:sz w:val="21"/>
          <w:lang w:val="en-IN"/>
        </w:rPr>
      </w:pPr>
    </w:p>
    <w:p w14:paraId="26DEB6B9">
      <w:pPr>
        <w:spacing w:before="269"/>
        <w:ind w:left="4" w:right="0" w:firstLine="0"/>
        <w:jc w:val="left"/>
        <w:rPr>
          <w:rFonts w:hint="default" w:ascii="Segoe UI"/>
          <w:i/>
          <w:spacing w:val="-1"/>
          <w:sz w:val="21"/>
          <w:lang w:val="en-IN"/>
        </w:rPr>
      </w:pPr>
    </w:p>
    <w:p w14:paraId="5B3F31D2">
      <w:pPr>
        <w:pStyle w:val="3"/>
        <w:numPr>
          <w:ilvl w:val="1"/>
          <w:numId w:val="1"/>
        </w:numPr>
        <w:tabs>
          <w:tab w:val="left" w:pos="388"/>
        </w:tabs>
        <w:spacing w:before="219" w:after="0" w:line="240" w:lineRule="auto"/>
        <w:ind w:left="388" w:right="0" w:hanging="384"/>
        <w:jc w:val="left"/>
        <w:outlineLvl w:val="1"/>
      </w:pPr>
      <w:r>
        <w:t>Administrator</w:t>
      </w:r>
      <w:r>
        <w:rPr>
          <w:spacing w:val="12"/>
        </w:rPr>
        <w:t xml:space="preserve"> </w:t>
      </w:r>
      <w:r>
        <w:t>/</w:t>
      </w:r>
      <w:r>
        <w:rPr>
          <w:spacing w:val="13"/>
        </w:rPr>
        <w:t xml:space="preserve"> </w:t>
      </w:r>
      <w:r>
        <w:t>System</w:t>
      </w:r>
      <w:r>
        <w:rPr>
          <w:spacing w:val="13"/>
        </w:rPr>
        <w:t xml:space="preserve"> </w:t>
      </w:r>
      <w:r>
        <w:t>Flow</w:t>
      </w:r>
      <w:r>
        <w:rPr>
          <w:spacing w:val="13"/>
        </w:rPr>
        <w:t xml:space="preserve"> </w:t>
      </w:r>
      <w:r>
        <w:rPr>
          <w:spacing w:val="-2"/>
        </w:rPr>
        <w:t>Diagram</w:t>
      </w:r>
    </w:p>
    <w:p w14:paraId="31099D90">
      <w:pPr>
        <w:spacing w:before="253"/>
        <w:ind w:left="4" w:right="0" w:firstLine="0"/>
        <w:jc w:val="left"/>
        <w:rPr>
          <w:rFonts w:ascii="Segoe UI"/>
          <w:i/>
          <w:sz w:val="21"/>
        </w:rPr>
      </w:pPr>
      <w:r>
        <w:rPr>
          <w:rFonts w:ascii="Segoe UI"/>
          <w:i/>
          <w:sz w:val="21"/>
        </w:rPr>
        <w:t>Shows</w:t>
      </w:r>
      <w:r>
        <w:rPr>
          <w:rFonts w:ascii="Segoe UI"/>
          <w:i/>
          <w:spacing w:val="-2"/>
          <w:sz w:val="21"/>
        </w:rPr>
        <w:t xml:space="preserve"> </w:t>
      </w:r>
      <w:r>
        <w:rPr>
          <w:rFonts w:ascii="Segoe UI"/>
          <w:i/>
          <w:sz w:val="21"/>
        </w:rPr>
        <w:t>the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backend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initialization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and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live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z w:val="21"/>
        </w:rPr>
        <w:t>simulation</w:t>
      </w:r>
      <w:r>
        <w:rPr>
          <w:rFonts w:ascii="Segoe UI"/>
          <w:i/>
          <w:spacing w:val="-1"/>
          <w:sz w:val="21"/>
        </w:rPr>
        <w:t xml:space="preserve"> </w:t>
      </w:r>
      <w:r>
        <w:rPr>
          <w:rFonts w:ascii="Segoe UI"/>
          <w:i/>
          <w:spacing w:val="-2"/>
          <w:sz w:val="21"/>
        </w:rPr>
        <w:t>cycle.</w:t>
      </w:r>
    </w:p>
    <w:p w14:paraId="6E8B1FAF">
      <w:pPr>
        <w:spacing w:before="269"/>
        <w:ind w:left="4" w:right="0" w:firstLine="0"/>
        <w:jc w:val="left"/>
        <w:rPr>
          <w:rFonts w:hint="default" w:ascii="Segoe UI"/>
          <w:i/>
          <w:spacing w:val="-1"/>
          <w:sz w:val="21"/>
          <w:lang w:val="en-IN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56173AC9">
      <w:pPr>
        <w:spacing w:before="269"/>
        <w:ind w:left="4" w:right="0" w:firstLine="0"/>
        <w:jc w:val="center"/>
        <w:rPr>
          <w:rFonts w:hint="default" w:ascii="Segoe UI"/>
          <w:i/>
          <w:sz w:val="21"/>
          <w:lang w:val="en-IN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  <w:r>
        <w:rPr>
          <w:rFonts w:hint="default" w:ascii="Segoe UI"/>
          <w:i/>
          <w:sz w:val="21"/>
          <w:lang w:val="en-IN"/>
        </w:rPr>
        <w:drawing>
          <wp:inline distT="0" distB="0" distL="114300" distR="114300">
            <wp:extent cx="3611880" cy="9632315"/>
            <wp:effectExtent l="0" t="0" r="0" b="14605"/>
            <wp:docPr id="170" name="Picture 170" descr="admi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admin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963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5D91">
      <w:pPr>
        <w:pStyle w:val="7"/>
        <w:spacing w:before="10"/>
        <w:rPr>
          <w:rFonts w:ascii="Segoe UI"/>
          <w:i/>
          <w:sz w:val="5"/>
        </w:rPr>
      </w:pPr>
    </w:p>
    <w:p w14:paraId="214C30C0">
      <w:pPr>
        <w:pStyle w:val="7"/>
        <w:spacing w:before="0"/>
        <w:ind w:left="5"/>
        <w:rPr>
          <w:rFonts w:ascii="Segoe UI"/>
          <w:sz w:val="20"/>
        </w:rPr>
      </w:pPr>
    </w:p>
    <w:p w14:paraId="6808F5B9">
      <w:pPr>
        <w:pStyle w:val="7"/>
        <w:spacing w:before="3"/>
        <w:rPr>
          <w:rFonts w:ascii="Segoe UI"/>
          <w:i/>
          <w:sz w:val="14"/>
        </w:rPr>
      </w:pPr>
      <w:r>
        <w:rPr>
          <w:rFonts w:ascii="Segoe UI"/>
          <w:i/>
          <w:sz w:val="14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542290</wp:posOffset>
                </wp:positionH>
                <wp:positionV relativeFrom="paragraph">
                  <wp:posOffset>135255</wp:posOffset>
                </wp:positionV>
                <wp:extent cx="6486525" cy="19050"/>
                <wp:effectExtent l="0" t="0" r="0" b="0"/>
                <wp:wrapTopAndBottom/>
                <wp:docPr id="105" name="Graphic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65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6525" h="19050">
                              <a:moveTo>
                                <a:pt x="64865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86524" y="0"/>
                              </a:lnTo>
                              <a:lnTo>
                                <a:pt x="64865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808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05" o:spid="_x0000_s1026" o:spt="100" style="position:absolute;left:0pt;margin-left:42.7pt;margin-top:10.65pt;height:1.5pt;width:510.75pt;mso-position-horizontal-relative:page;mso-wrap-distance-bottom:0pt;mso-wrap-distance-top:0pt;z-index:-251637760;mso-width-relative:page;mso-height-relative:page;" fillcolor="#808080" filled="t" stroked="f" coordsize="6486525,19050" o:gfxdata="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mG2IDV&#10;AAAACQEAAA8AAAAAAAAAAQAgAAAAIgAAAGRycy9kb3ducmV2LnhtbFBLAQIUABQAAAAIAIdO4kD3&#10;NTnWIwIAAOgEAAAOAAAAAAAAAAEAIAAAACQBAABkcnMvZTJvRG9jLnhtbFBLBQYAAAAABgAGAFkB&#10;AAC5BQAAAAA=&#10;" path="m6486524,19049l0,19049,0,0,6486524,0,6486524,19049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8196F9C">
      <w:pPr>
        <w:pStyle w:val="2"/>
        <w:numPr>
          <w:ilvl w:val="0"/>
          <w:numId w:val="1"/>
        </w:numPr>
        <w:tabs>
          <w:tab w:val="left" w:pos="328"/>
        </w:tabs>
        <w:spacing w:before="220" w:after="0" w:line="240" w:lineRule="auto"/>
        <w:ind w:left="324" w:leftChars="0" w:right="0" w:hanging="324" w:firstLineChars="0"/>
        <w:jc w:val="left"/>
        <w:outlineLvl w:val="0"/>
        <w:rPr>
          <w:b w:val="0"/>
          <w:bCs w:val="0"/>
        </w:rPr>
      </w:pPr>
      <w:r>
        <w:rPr>
          <w:b w:val="0"/>
          <w:bCs w:val="0"/>
          <w:spacing w:val="-2"/>
        </w:rPr>
        <w:t>Annexures</w:t>
      </w:r>
    </w:p>
    <w:p w14:paraId="3DDC50F8">
      <w:pPr>
        <w:pStyle w:val="3"/>
        <w:spacing w:before="233"/>
        <w:outlineLvl w:val="1"/>
        <w:rPr>
          <w:rFonts w:hint="default"/>
          <w:b/>
          <w:bCs/>
          <w:spacing w:val="-2"/>
          <w:lang w:val="en-IN"/>
        </w:rPr>
      </w:pPr>
      <w:r>
        <w:rPr>
          <w:b/>
          <w:bCs/>
        </w:rPr>
        <w:t>Annexure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A: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System</w:t>
      </w:r>
      <w:r>
        <w:rPr>
          <w:b/>
          <w:bCs/>
          <w:spacing w:val="15"/>
        </w:rPr>
        <w:t xml:space="preserve"> </w:t>
      </w:r>
      <w:r>
        <w:rPr>
          <w:b/>
          <w:bCs/>
        </w:rPr>
        <w:t>Architecture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Diagram</w:t>
      </w:r>
      <w:r>
        <w:rPr>
          <w:rFonts w:hint="default"/>
          <w:b/>
          <w:bCs/>
          <w:spacing w:val="-2"/>
          <w:lang w:val="en-IN"/>
        </w:rPr>
        <w:t>(Software Engineer’s)</w:t>
      </w:r>
    </w:p>
    <w:p w14:paraId="2DF8ECAB">
      <w:pPr>
        <w:pStyle w:val="3"/>
        <w:spacing w:before="233"/>
        <w:outlineLvl w:val="9"/>
        <w:rPr>
          <w:spacing w:val="-2"/>
        </w:rPr>
      </w:pPr>
    </w:p>
    <w:p w14:paraId="1DA127E1">
      <w:pPr>
        <w:pStyle w:val="7"/>
        <w:spacing w:before="3"/>
        <w:rPr>
          <w:rFonts w:hint="default" w:ascii="Segoe UI"/>
          <w:sz w:val="16"/>
          <w:lang w:val="en-IN"/>
        </w:rPr>
        <w:sectPr>
          <w:pgSz w:w="11920" w:h="16840"/>
          <w:pgMar w:top="734" w:right="708" w:bottom="446" w:left="850" w:header="249" w:footer="156" w:gutter="0"/>
          <w:cols w:space="720" w:num="1"/>
        </w:sectPr>
      </w:pPr>
      <w:r>
        <w:rPr>
          <w:rFonts w:hint="default" w:ascii="Segoe UI"/>
          <w:sz w:val="16"/>
          <w:lang w:val="en-IN"/>
        </w:rPr>
        <w:drawing>
          <wp:inline distT="0" distB="0" distL="114300" distR="114300">
            <wp:extent cx="6546215" cy="5372100"/>
            <wp:effectExtent l="0" t="0" r="6985" b="7620"/>
            <wp:docPr id="19" name="Picture 19" descr="React Frontend Dashboard-2026-03-31-090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React Frontend Dashboard-2026-03-31-09033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4621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4E97">
      <w:pPr>
        <w:pStyle w:val="7"/>
        <w:spacing w:before="3"/>
        <w:rPr>
          <w:rFonts w:hint="default" w:ascii="Segoe UI"/>
          <w:sz w:val="16"/>
          <w:lang w:val="en-IN"/>
        </w:rPr>
      </w:pPr>
    </w:p>
    <w:p w14:paraId="0B64F80B">
      <w:pPr>
        <w:spacing w:before="96"/>
        <w:ind w:left="4" w:right="0" w:firstLine="0"/>
        <w:jc w:val="left"/>
        <w:rPr>
          <w:rFonts w:hint="default" w:ascii="Segoe UI"/>
          <w:b/>
          <w:bCs/>
          <w:sz w:val="24"/>
          <w:lang w:val="en-US"/>
        </w:rPr>
      </w:pPr>
      <w:r>
        <w:rPr>
          <w:rFonts w:ascii="Segoe UI"/>
          <w:b/>
          <w:bCs/>
          <w:sz w:val="24"/>
        </w:rPr>
        <w:t>Annexure</w:t>
      </w:r>
      <w:r>
        <w:rPr>
          <w:rFonts w:ascii="Segoe UI"/>
          <w:b/>
          <w:bCs/>
          <w:spacing w:val="13"/>
          <w:sz w:val="24"/>
        </w:rPr>
        <w:t xml:space="preserve"> </w:t>
      </w:r>
      <w:r>
        <w:rPr>
          <w:rFonts w:hint="default" w:ascii="Segoe UI"/>
          <w:b/>
          <w:bCs/>
          <w:spacing w:val="13"/>
          <w:sz w:val="24"/>
          <w:lang w:val="en-US"/>
        </w:rPr>
        <w:t>B</w:t>
      </w:r>
      <w:r>
        <w:rPr>
          <w:rFonts w:ascii="Segoe UI"/>
          <w:b/>
          <w:bCs/>
          <w:sz w:val="24"/>
        </w:rPr>
        <w:t>:</w:t>
      </w:r>
      <w:r>
        <w:rPr>
          <w:rFonts w:hint="default" w:ascii="Segoe UI"/>
          <w:b/>
          <w:bCs/>
          <w:sz w:val="24"/>
          <w:lang w:val="en-US"/>
        </w:rPr>
        <w:t xml:space="preserve"> Dashboard Visuals</w:t>
      </w:r>
    </w:p>
    <w:p w14:paraId="0231144A">
      <w:pPr>
        <w:spacing w:before="96"/>
        <w:ind w:left="4" w:right="0" w:firstLine="0"/>
        <w:jc w:val="left"/>
        <w:rPr>
          <w:rFonts w:hint="default" w:ascii="Segoe UI"/>
          <w:sz w:val="24"/>
          <w:lang w:val="en-US"/>
        </w:rPr>
      </w:pPr>
    </w:p>
    <w:p w14:paraId="34A1866A">
      <w:pPr>
        <w:spacing w:before="96"/>
        <w:ind w:left="4" w:right="0" w:firstLine="0"/>
        <w:jc w:val="left"/>
        <w:rPr>
          <w:rFonts w:hint="default" w:ascii="Segoe UI"/>
          <w:sz w:val="24"/>
          <w:lang w:val="en-US"/>
        </w:rPr>
      </w:pPr>
      <w:r>
        <w:drawing>
          <wp:inline distT="0" distB="0" distL="114300" distR="114300">
            <wp:extent cx="6686550" cy="3709035"/>
            <wp:effectExtent l="0" t="0" r="3810" b="9525"/>
            <wp:docPr id="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5EB3">
      <w:pPr>
        <w:pStyle w:val="7"/>
        <w:spacing w:after="0"/>
        <w:rPr>
          <w:rFonts w:ascii="Segoe UI"/>
          <w:sz w:val="16"/>
        </w:rPr>
      </w:pPr>
    </w:p>
    <w:p w14:paraId="4CE7AE4F">
      <w:pPr>
        <w:pStyle w:val="7"/>
        <w:spacing w:after="0"/>
        <w:rPr>
          <w:rFonts w:ascii="Segoe UI"/>
          <w:sz w:val="16"/>
        </w:rPr>
      </w:pPr>
    </w:p>
    <w:p w14:paraId="6C886376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  <w:r>
        <w:rPr>
          <w:rFonts w:hint="default" w:ascii="Segoe UI"/>
          <w:b/>
          <w:bCs/>
          <w:sz w:val="22"/>
          <w:szCs w:val="32"/>
          <w:lang w:val="en-US"/>
        </w:rPr>
        <w:t>Navigation Bar of Dashboard</w:t>
      </w:r>
    </w:p>
    <w:p w14:paraId="70C6883A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52E9BBDF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68C80055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335915</wp:posOffset>
                </wp:positionV>
                <wp:extent cx="3345180" cy="1623060"/>
                <wp:effectExtent l="0" t="11430" r="7620" b="1143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1525270" y="6196965"/>
                          <a:ext cx="3345180" cy="16230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77.6pt;margin-top:26.45pt;height:127.8pt;width:263.4pt;z-index:251683840;mso-width-relative:page;mso-height-relative:page;" filled="f" stroked="t" coordsize="21600,21600" o:gfxdata="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6lD9+2gAAAAoBAAAPAAAAAAAAAAEAIAAAACIAAABkcnMvZG93&#10;bnJldi54bWxQSwECFAAUAAAACACHTuJACUD48v4BAADpAwAADgAAAAAAAAABACAAAAApAQAAZHJz&#10;L2Uyb0RvYy54bWxQSwUGAAAAAAYABgBZAQAAmQUAAAAA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2600960</wp:posOffset>
                </wp:positionH>
                <wp:positionV relativeFrom="paragraph">
                  <wp:posOffset>366395</wp:posOffset>
                </wp:positionV>
                <wp:extent cx="2240280" cy="1356360"/>
                <wp:effectExtent l="0" t="10795" r="15240" b="4445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3140710" y="6227445"/>
                          <a:ext cx="2240280" cy="13563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04.8pt;margin-top:28.85pt;height:106.8pt;width:176.4pt;z-index:251682816;mso-width-relative:page;mso-height-relative:page;" filled="f" stroked="t" coordsize="21600,21600" o:gfxdata="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H5nYDHbAAAACgEAAA8AAAAAAAAAAQAgAAAAIgAAAGRycy9kb3du&#10;cmV2LnhtbFBLAQIUABQAAAAIAIdO4kC5Uz/n/AEAAOkDAAAOAAAAAAAAAAEAIAAAACoBAABkcnMv&#10;ZTJvRG9jLnhtbFBLBQYAAAAABgAGAFkBAACYBQAAAAA=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5237480</wp:posOffset>
                </wp:positionH>
                <wp:positionV relativeFrom="paragraph">
                  <wp:posOffset>396875</wp:posOffset>
                </wp:positionV>
                <wp:extent cx="320040" cy="937260"/>
                <wp:effectExtent l="22225" t="3810" r="23495" b="381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777230" y="6257925"/>
                          <a:ext cx="320040" cy="9372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12.4pt;margin-top:31.25pt;height:73.8pt;width:25.2pt;z-index:251681792;mso-width-relative:page;mso-height-relative:page;" filled="f" stroked="t" coordsize="21600,21600" o:gfxdata="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0GQX/2wAAAAoBAAAPAAAAAAAAAAEAIAAAACIAAABkcnMvZG93&#10;bnJldi54bWxQSwECFAAUAAAACACHTuJA/OPxHf0BAADnAwAADgAAAAAAAAABACAAAAAqAQAAZHJz&#10;L2Uyb0RvYy54bWxQSwUGAAAAAAYABgBZAQAAmQUAAAAA&#10;">
                <v:fill on="f" focussize="0,0"/>
                <v:stroke weight="2pt" color="#4F81BD [3204]" joinstyle="round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hint="default" w:ascii="Segoe UI"/>
          <w:b/>
          <w:bCs/>
          <w:sz w:val="22"/>
          <w:szCs w:val="32"/>
          <w:lang w:val="en-US"/>
        </w:rPr>
        <w:drawing>
          <wp:inline distT="0" distB="0" distL="114300" distR="114300">
            <wp:extent cx="6577965" cy="452120"/>
            <wp:effectExtent l="0" t="0" r="5715" b="5080"/>
            <wp:docPr id="24" name="Picture 24" descr="Screenshot 2026-05-11 194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creenshot 2026-05-11 1949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7965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A4F55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08859DA6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592EEB31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7ABF7AC4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26362100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  <w:r>
        <w:rPr>
          <w:rFonts w:hint="default" w:ascii="Segoe UI"/>
          <w:b/>
          <w:bCs/>
          <w:sz w:val="22"/>
          <w:szCs w:val="32"/>
          <w:lang w:val="en-US"/>
        </w:rPr>
        <w:drawing>
          <wp:inline distT="0" distB="0" distL="114300" distR="114300">
            <wp:extent cx="1552575" cy="2047875"/>
            <wp:effectExtent l="0" t="0" r="1905" b="9525"/>
            <wp:docPr id="28" name="Picture 28" descr="Screenshot 2026-05-11 195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Screenshot 2026-05-11 1951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/>
          <w:b/>
          <w:bCs/>
          <w:sz w:val="22"/>
          <w:szCs w:val="32"/>
          <w:lang w:val="en-US"/>
        </w:rPr>
        <w:t xml:space="preserve">         </w:t>
      </w:r>
      <w:r>
        <w:rPr>
          <w:rFonts w:hint="default" w:ascii="Segoe UI"/>
          <w:b/>
          <w:bCs/>
          <w:sz w:val="22"/>
          <w:szCs w:val="32"/>
          <w:lang w:val="en-US"/>
        </w:rPr>
        <w:drawing>
          <wp:inline distT="0" distB="0" distL="114300" distR="114300">
            <wp:extent cx="1165860" cy="2357120"/>
            <wp:effectExtent l="0" t="0" r="7620" b="5080"/>
            <wp:docPr id="29" name="Picture 29" descr="Screenshot 2026-05-11 195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Screenshot 2026-05-11 19504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6586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/>
          <w:b/>
          <w:bCs/>
          <w:sz w:val="22"/>
          <w:szCs w:val="32"/>
          <w:lang w:val="en-US"/>
        </w:rPr>
        <w:t xml:space="preserve">        </w:t>
      </w:r>
      <w:r>
        <w:rPr>
          <w:rFonts w:hint="default" w:ascii="Segoe UI"/>
          <w:b/>
          <w:bCs/>
          <w:sz w:val="22"/>
          <w:szCs w:val="32"/>
          <w:lang w:val="en-US"/>
        </w:rPr>
        <w:drawing>
          <wp:inline distT="0" distB="0" distL="114300" distR="114300">
            <wp:extent cx="3090545" cy="2778760"/>
            <wp:effectExtent l="0" t="0" r="3175" b="10160"/>
            <wp:docPr id="30" name="Picture 30" descr="Screenshot 2026-05-11 195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Screenshot 2026-05-11 19500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7D9A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53FF3358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5C3F3022">
      <w:pPr>
        <w:pStyle w:val="7"/>
        <w:spacing w:after="0"/>
        <w:rPr>
          <w:rFonts w:hint="default" w:ascii="Segoe UI"/>
          <w:b/>
          <w:bCs/>
          <w:sz w:val="28"/>
          <w:szCs w:val="40"/>
          <w:lang w:val="en-US"/>
        </w:rPr>
      </w:pPr>
      <w:r>
        <w:rPr>
          <w:rFonts w:hint="default" w:ascii="Segoe UI"/>
          <w:b/>
          <w:bCs/>
          <w:sz w:val="28"/>
          <w:szCs w:val="40"/>
          <w:lang w:val="en-US"/>
        </w:rPr>
        <w:t>Tower Visuals( On clicking tower what it show )</w:t>
      </w:r>
    </w:p>
    <w:p w14:paraId="7D8EEEBC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4EB6E559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0E57AEA2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  <w:r>
        <w:rPr>
          <w:rFonts w:hint="default" w:ascii="Segoe UI"/>
          <w:b/>
          <w:bCs/>
          <w:sz w:val="22"/>
          <w:szCs w:val="32"/>
          <w:lang w:val="en-US"/>
        </w:rPr>
        <w:drawing>
          <wp:inline distT="0" distB="0" distL="114300" distR="114300">
            <wp:extent cx="2915920" cy="2697480"/>
            <wp:effectExtent l="0" t="0" r="10160" b="0"/>
            <wp:docPr id="34" name="Picture 34" descr="Screenshot 2026-05-11 19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5-11 19464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Segoe UI"/>
          <w:b/>
          <w:bCs/>
          <w:sz w:val="22"/>
          <w:szCs w:val="32"/>
          <w:lang w:val="en-US"/>
        </w:rPr>
        <w:t xml:space="preserve">               </w:t>
      </w:r>
      <w:r>
        <w:rPr>
          <w:rFonts w:hint="default" w:ascii="Segoe UI"/>
          <w:b/>
          <w:bCs/>
          <w:sz w:val="22"/>
          <w:szCs w:val="32"/>
          <w:lang w:val="en-US"/>
        </w:rPr>
        <w:drawing>
          <wp:inline distT="0" distB="0" distL="114300" distR="114300">
            <wp:extent cx="2970530" cy="2743200"/>
            <wp:effectExtent l="0" t="0" r="1270" b="0"/>
            <wp:docPr id="35" name="Picture 35" descr="Screenshot 2026-05-11 194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Screenshot 2026-05-11 19475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45D16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0816C91D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1226E11D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  <w:r>
        <w:rPr>
          <w:rFonts w:hint="default" w:ascii="Segoe UI"/>
          <w:b/>
          <w:bCs/>
          <w:sz w:val="22"/>
          <w:szCs w:val="32"/>
          <w:lang w:val="en-US"/>
        </w:rPr>
        <w:t xml:space="preserve">                        Tower Radius                                                                   Tower Details</w:t>
      </w:r>
    </w:p>
    <w:p w14:paraId="1116616A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2D2401F4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258E50F5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0404D127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  <w:r>
        <w:rPr>
          <w:rFonts w:hint="default" w:ascii="Segoe UI"/>
          <w:b/>
          <w:bCs/>
          <w:sz w:val="22"/>
          <w:szCs w:val="32"/>
          <w:lang w:val="en-US"/>
        </w:rPr>
        <w:t xml:space="preserve">                                         </w:t>
      </w:r>
      <w:r>
        <w:rPr>
          <w:rFonts w:hint="default" w:ascii="Segoe UI"/>
          <w:b/>
          <w:bCs/>
          <w:sz w:val="22"/>
          <w:szCs w:val="32"/>
          <w:lang w:val="en-US"/>
        </w:rPr>
        <w:drawing>
          <wp:inline distT="0" distB="0" distL="114300" distR="114300">
            <wp:extent cx="3418205" cy="3297555"/>
            <wp:effectExtent l="0" t="0" r="10795" b="9525"/>
            <wp:docPr id="36" name="Picture 36" descr="Screenshot 2026-05-11 1948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Screenshot 2026-05-11 19483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99E4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2DE7E06C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</w:pPr>
    </w:p>
    <w:p w14:paraId="163B7712">
      <w:pPr>
        <w:pStyle w:val="7"/>
        <w:spacing w:after="0"/>
        <w:rPr>
          <w:rFonts w:hint="default" w:ascii="Segoe UI"/>
          <w:b/>
          <w:bCs/>
          <w:sz w:val="22"/>
          <w:szCs w:val="32"/>
          <w:lang w:val="en-US"/>
        </w:rPr>
        <w:sectPr>
          <w:pgSz w:w="11920" w:h="16840"/>
          <w:pgMar w:top="734" w:right="708" w:bottom="446" w:left="850" w:header="249" w:footer="156" w:gutter="0"/>
          <w:cols w:space="720" w:num="1"/>
        </w:sectPr>
      </w:pPr>
      <w:r>
        <w:rPr>
          <w:rFonts w:hint="default" w:ascii="Segoe UI"/>
          <w:b/>
          <w:bCs/>
          <w:sz w:val="22"/>
          <w:szCs w:val="32"/>
          <w:lang w:val="en-US"/>
        </w:rPr>
        <w:t xml:space="preserve">                                                                              Call Stats</w:t>
      </w:r>
    </w:p>
    <w:p w14:paraId="4330FD4F">
      <w:pPr>
        <w:spacing w:before="96"/>
        <w:ind w:left="4" w:right="0" w:firstLine="0"/>
        <w:jc w:val="left"/>
        <w:rPr>
          <w:rFonts w:ascii="Segoe UI"/>
          <w:sz w:val="24"/>
        </w:rPr>
      </w:pPr>
      <w:r>
        <w:rPr>
          <w:rFonts w:ascii="Segoe UI"/>
          <w:sz w:val="24"/>
        </w:rPr>
        <w:t>Annexure</w:t>
      </w:r>
      <w:r>
        <w:rPr>
          <w:rFonts w:ascii="Segoe UI"/>
          <w:spacing w:val="13"/>
          <w:sz w:val="24"/>
        </w:rPr>
        <w:t xml:space="preserve"> </w:t>
      </w:r>
      <w:r>
        <w:rPr>
          <w:rFonts w:hint="default" w:ascii="Segoe UI"/>
          <w:spacing w:val="13"/>
          <w:sz w:val="24"/>
          <w:lang w:val="en-US"/>
        </w:rPr>
        <w:t>C</w:t>
      </w:r>
      <w:r>
        <w:rPr>
          <w:rFonts w:ascii="Segoe UI"/>
          <w:sz w:val="24"/>
        </w:rPr>
        <w:t>:</w:t>
      </w:r>
      <w:r>
        <w:rPr>
          <w:rFonts w:ascii="Segoe UI"/>
          <w:spacing w:val="13"/>
          <w:sz w:val="24"/>
        </w:rPr>
        <w:t xml:space="preserve"> </w:t>
      </w:r>
      <w:r>
        <w:rPr>
          <w:rFonts w:ascii="Segoe UI"/>
          <w:sz w:val="24"/>
        </w:rPr>
        <w:t>Core</w:t>
      </w:r>
      <w:r>
        <w:rPr>
          <w:rFonts w:ascii="Segoe UI"/>
          <w:spacing w:val="13"/>
          <w:sz w:val="24"/>
        </w:rPr>
        <w:t xml:space="preserve"> </w:t>
      </w:r>
      <w:r>
        <w:rPr>
          <w:rFonts w:ascii="Segoe UI"/>
          <w:sz w:val="24"/>
        </w:rPr>
        <w:t>Source</w:t>
      </w:r>
      <w:r>
        <w:rPr>
          <w:rFonts w:ascii="Segoe UI"/>
          <w:spacing w:val="13"/>
          <w:sz w:val="24"/>
        </w:rPr>
        <w:t xml:space="preserve"> </w:t>
      </w:r>
      <w:r>
        <w:rPr>
          <w:rFonts w:ascii="Segoe UI"/>
          <w:spacing w:val="-4"/>
          <w:sz w:val="24"/>
        </w:rPr>
        <w:t>Code</w:t>
      </w:r>
    </w:p>
    <w:p w14:paraId="234A6D0F">
      <w:pPr>
        <w:pStyle w:val="4"/>
        <w:spacing w:before="253"/>
      </w:pPr>
      <w:r>
        <w:t>File:</w:t>
      </w:r>
      <w:r>
        <w:rPr>
          <w:spacing w:val="-6"/>
        </w:rPr>
        <w:t xml:space="preserve"> </w:t>
      </w:r>
      <w:r>
        <w:t>server.js</w:t>
      </w:r>
      <w:r>
        <w:rPr>
          <w:spacing w:val="-6"/>
        </w:rPr>
        <w:t xml:space="preserve"> </w:t>
      </w:r>
      <w:r>
        <w:rPr>
          <w:spacing w:val="-2"/>
        </w:rPr>
        <w:t>(Backend)</w:t>
      </w:r>
    </w:p>
    <w:p w14:paraId="1797222A">
      <w:pPr>
        <w:pStyle w:val="7"/>
        <w:spacing w:before="0"/>
        <w:rPr>
          <w:rFonts w:ascii="Segoe UI"/>
          <w:b/>
        </w:rPr>
      </w:pPr>
      <w:r>
        <w:rPr>
          <w:rFonts w:ascii="Segoe UI"/>
          <w:sz w:val="24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596265</wp:posOffset>
                </wp:positionH>
                <wp:positionV relativeFrom="page">
                  <wp:posOffset>1238250</wp:posOffset>
                </wp:positionV>
                <wp:extent cx="6486525" cy="9100185"/>
                <wp:effectExtent l="0" t="0" r="0" b="0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9100185"/>
                          <a:chOff x="0" y="0"/>
                          <a:chExt cx="6486525" cy="910018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4762" y="4756"/>
                            <a:ext cx="6477000" cy="9095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095105">
                                <a:moveTo>
                                  <a:pt x="6476999" y="9094889"/>
                                </a:moveTo>
                                <a:lnTo>
                                  <a:pt x="0" y="9094889"/>
                                </a:lnTo>
                                <a:lnTo>
                                  <a:pt x="0" y="2065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90948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-12" y="11"/>
                            <a:ext cx="6486525" cy="910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100185">
                                <a:moveTo>
                                  <a:pt x="6486525" y="20675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81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9099639"/>
                                </a:lnTo>
                                <a:lnTo>
                                  <a:pt x="9537" y="9099639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08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0955" y="14630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04"/>
                                </a:lnTo>
                                <a:lnTo>
                                  <a:pt x="6477000" y="9099639"/>
                                </a:lnTo>
                                <a:lnTo>
                                  <a:pt x="6486525" y="9099639"/>
                                </a:lnTo>
                                <a:lnTo>
                                  <a:pt x="6486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6.95pt;margin-top:97.5pt;height:716.55pt;width:510.75pt;mso-position-horizontal-relative:page;mso-position-vertical-relative:page;z-index:-251645952;mso-width-relative:page;mso-height-relative:page;" coordsize="6486525,9100185" o:gfxdata="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">
                <o:lock v:ext="edit" aspectratio="f"/>
                <v:shape id="Graphic 135" o:spid="_x0000_s1026" o:spt="100" style="position:absolute;left:4762;top:4756;height:9095105;width:6477000;" fillcolor="#F7F7F7" filled="t" stroked="f" coordsize="6477000,9095105" o:gfxdata="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RtKny8AAAA&#10;3AAAAA8AAAAAAAAAAQAgAAAAIgAAAGRycy9kb3ducmV2LnhtbFBLAQIUABQAAAAIAIdO4kAzLwWe&#10;OwAAADkAAAAQAAAAAAAAAAEAIAAAAAsBAABkcnMvc2hhcGV4bWwueG1sUEsFBgAAAAAGAAYAWwEA&#10;ALUDAAAAAA==&#10;" path="m6476999,9094889l0,9094889,0,20650,20654,0,6456344,0,6476999,909488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-12;top:11;height:9100185;width:6486525;" fillcolor="#CCCCCC" filled="t" stroked="f" coordsize="6486525,9100185" o:gfxdata="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DQ4a7sAAADc&#10;AAAADwAAAAAAAAABACAAAAAiAAAAZHJzL2Rvd25yZXYueG1sUEsBAhQAFAAAAAgAh07iQDMvBZ47&#10;AAAAOQAAABAAAAAAAAAAAQAgAAAACgEAAGRycy9zaGFwZXhtbC54bWxQSwUGAAAAAAYABgBbAQAA&#10;tAMAAAAA&#10;" path="m6486525,20675l6483744,13944,6478156,8369,6477686,7886,6472580,2781,6465849,0,20688,0,13957,2781,8851,7886,2794,13944,0,20675,0,9099639,9537,9099639,9525,23304,11391,18808,15100,15100,18834,11379,23317,9525,6463220,9525,6467703,11379,6470955,14630,6471425,15100,6475146,18821,6477000,23304,6477000,9099639,6486525,9099639,6486525,206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362E5545">
      <w:pPr>
        <w:pStyle w:val="7"/>
        <w:spacing w:before="65"/>
        <w:rPr>
          <w:rFonts w:ascii="Segoe UI"/>
          <w:b/>
        </w:rPr>
      </w:pPr>
    </w:p>
    <w:p w14:paraId="4A7E0339">
      <w:pPr>
        <w:pStyle w:val="7"/>
        <w:spacing w:before="0" w:line="278" w:lineRule="auto"/>
        <w:ind w:left="364" w:right="5435"/>
        <w:rPr>
          <w:sz w:val="20"/>
          <w:szCs w:val="20"/>
        </w:rPr>
      </w:pPr>
      <w:r>
        <w:rPr>
          <w:color w:val="8958A7"/>
          <w:sz w:val="20"/>
          <w:szCs w:val="20"/>
        </w:rPr>
        <w:t>const</w:t>
      </w:r>
      <w:r>
        <w:rPr>
          <w:color w:val="8958A7"/>
          <w:spacing w:val="-12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express</w:t>
      </w:r>
      <w:r>
        <w:rPr>
          <w:color w:val="4D4D4B"/>
          <w:spacing w:val="-12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=</w:t>
      </w:r>
      <w:r>
        <w:rPr>
          <w:color w:val="4D4D4B"/>
          <w:spacing w:val="-12"/>
          <w:sz w:val="20"/>
          <w:szCs w:val="20"/>
        </w:rPr>
        <w:t xml:space="preserve"> </w:t>
      </w:r>
      <w:r>
        <w:rPr>
          <w:color w:val="F5861F"/>
          <w:sz w:val="20"/>
          <w:szCs w:val="20"/>
        </w:rPr>
        <w:t>require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'express'</w:t>
      </w:r>
      <w:r>
        <w:rPr>
          <w:color w:val="4D4D4B"/>
          <w:sz w:val="20"/>
          <w:szCs w:val="20"/>
        </w:rPr>
        <w:t xml:space="preserve">); </w:t>
      </w: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http = </w:t>
      </w:r>
      <w:r>
        <w:rPr>
          <w:color w:val="F5861F"/>
          <w:sz w:val="20"/>
          <w:szCs w:val="20"/>
        </w:rPr>
        <w:t>require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'http'</w:t>
      </w:r>
      <w:r>
        <w:rPr>
          <w:color w:val="4D4D4B"/>
          <w:sz w:val="20"/>
          <w:szCs w:val="20"/>
        </w:rPr>
        <w:t>);</w:t>
      </w:r>
    </w:p>
    <w:p w14:paraId="41F95EFD">
      <w:pPr>
        <w:pStyle w:val="7"/>
        <w:spacing w:before="0" w:line="245" w:lineRule="exact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cors = </w:t>
      </w:r>
      <w:r>
        <w:rPr>
          <w:color w:val="F5861F"/>
          <w:spacing w:val="-2"/>
          <w:sz w:val="20"/>
          <w:szCs w:val="20"/>
        </w:rPr>
        <w:t>require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708B00"/>
          <w:spacing w:val="-2"/>
          <w:sz w:val="20"/>
          <w:szCs w:val="20"/>
        </w:rPr>
        <w:t>'cors'</w:t>
      </w:r>
      <w:r>
        <w:rPr>
          <w:color w:val="4D4D4B"/>
          <w:spacing w:val="-2"/>
          <w:sz w:val="20"/>
          <w:szCs w:val="20"/>
        </w:rPr>
        <w:t>);</w:t>
      </w:r>
    </w:p>
    <w:p w14:paraId="749B8032">
      <w:pPr>
        <w:pStyle w:val="7"/>
        <w:spacing w:line="278" w:lineRule="auto"/>
        <w:ind w:left="364" w:right="4857"/>
        <w:rPr>
          <w:sz w:val="20"/>
          <w:szCs w:val="20"/>
        </w:rPr>
      </w:pPr>
      <w:r>
        <w:rPr>
          <w:color w:val="8958A7"/>
          <w:sz w:val="20"/>
          <w:szCs w:val="20"/>
        </w:rPr>
        <w:t>const</w:t>
      </w:r>
      <w:r>
        <w:rPr>
          <w:color w:val="8958A7"/>
          <w:spacing w:val="-7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{</w:t>
      </w:r>
      <w:r>
        <w:rPr>
          <w:color w:val="4D4D4B"/>
          <w:spacing w:val="-7"/>
          <w:sz w:val="20"/>
          <w:szCs w:val="20"/>
        </w:rPr>
        <w:t xml:space="preserve"> </w:t>
      </w:r>
      <w:r>
        <w:rPr>
          <w:color w:val="4170AE"/>
          <w:sz w:val="20"/>
          <w:szCs w:val="20"/>
        </w:rPr>
        <w:t>Server</w:t>
      </w:r>
      <w:r>
        <w:rPr>
          <w:color w:val="4170AE"/>
          <w:spacing w:val="-7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}</w:t>
      </w:r>
      <w:r>
        <w:rPr>
          <w:color w:val="4D4D4B"/>
          <w:spacing w:val="-7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=</w:t>
      </w:r>
      <w:r>
        <w:rPr>
          <w:color w:val="4D4D4B"/>
          <w:spacing w:val="-7"/>
          <w:sz w:val="20"/>
          <w:szCs w:val="20"/>
        </w:rPr>
        <w:t xml:space="preserve"> </w:t>
      </w:r>
      <w:r>
        <w:rPr>
          <w:color w:val="F5861F"/>
          <w:sz w:val="20"/>
          <w:szCs w:val="20"/>
        </w:rPr>
        <w:t>require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'socket.io'</w:t>
      </w:r>
      <w:r>
        <w:rPr>
          <w:color w:val="4D4D4B"/>
          <w:sz w:val="20"/>
          <w:szCs w:val="20"/>
        </w:rPr>
        <w:t xml:space="preserve">); </w:t>
      </w: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fs = </w:t>
      </w:r>
      <w:r>
        <w:rPr>
          <w:color w:val="F5861F"/>
          <w:sz w:val="20"/>
          <w:szCs w:val="20"/>
        </w:rPr>
        <w:t>require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'fs'</w:t>
      </w:r>
      <w:r>
        <w:rPr>
          <w:color w:val="4D4D4B"/>
          <w:sz w:val="20"/>
          <w:szCs w:val="20"/>
        </w:rPr>
        <w:t>);</w:t>
      </w:r>
    </w:p>
    <w:p w14:paraId="1B2353C5">
      <w:pPr>
        <w:pStyle w:val="7"/>
        <w:spacing w:before="0" w:line="245" w:lineRule="exact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path = </w:t>
      </w:r>
      <w:r>
        <w:rPr>
          <w:color w:val="F5861F"/>
          <w:spacing w:val="-2"/>
          <w:sz w:val="20"/>
          <w:szCs w:val="20"/>
        </w:rPr>
        <w:t>require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708B00"/>
          <w:spacing w:val="-2"/>
          <w:sz w:val="20"/>
          <w:szCs w:val="20"/>
        </w:rPr>
        <w:t>'path'</w:t>
      </w:r>
      <w:r>
        <w:rPr>
          <w:color w:val="4D4D4B"/>
          <w:spacing w:val="-2"/>
          <w:sz w:val="20"/>
          <w:szCs w:val="20"/>
        </w:rPr>
        <w:t>);</w:t>
      </w:r>
    </w:p>
    <w:p w14:paraId="38938CE8">
      <w:pPr>
        <w:pStyle w:val="7"/>
        <w:spacing w:before="40" w:line="278" w:lineRule="auto"/>
        <w:ind w:left="364" w:right="5435"/>
        <w:rPr>
          <w:sz w:val="20"/>
          <w:szCs w:val="20"/>
        </w:rPr>
      </w:pPr>
      <w:r>
        <w:rPr>
          <w:color w:val="8958A7"/>
          <w:sz w:val="20"/>
          <w:szCs w:val="20"/>
        </w:rPr>
        <w:t>const</w:t>
      </w:r>
      <w:r>
        <w:rPr>
          <w:color w:val="8958A7"/>
          <w:spacing w:val="-12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csv</w:t>
      </w:r>
      <w:r>
        <w:rPr>
          <w:color w:val="4D4D4B"/>
          <w:spacing w:val="-12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=</w:t>
      </w:r>
      <w:r>
        <w:rPr>
          <w:color w:val="4D4D4B"/>
          <w:spacing w:val="-12"/>
          <w:sz w:val="20"/>
          <w:szCs w:val="20"/>
        </w:rPr>
        <w:t xml:space="preserve"> </w:t>
      </w:r>
      <w:r>
        <w:rPr>
          <w:color w:val="F5861F"/>
          <w:sz w:val="20"/>
          <w:szCs w:val="20"/>
        </w:rPr>
        <w:t>require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'csv-parser'</w:t>
      </w:r>
      <w:r>
        <w:rPr>
          <w:color w:val="4D4D4B"/>
          <w:sz w:val="20"/>
          <w:szCs w:val="20"/>
        </w:rPr>
        <w:t xml:space="preserve">); </w:t>
      </w:r>
      <w:r>
        <w:rPr>
          <w:color w:val="F5861F"/>
          <w:spacing w:val="-2"/>
          <w:sz w:val="20"/>
          <w:szCs w:val="20"/>
        </w:rPr>
        <w:t>require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708B00"/>
          <w:spacing w:val="-2"/>
          <w:sz w:val="20"/>
          <w:szCs w:val="20"/>
        </w:rPr>
        <w:t>'dotenv'</w:t>
      </w:r>
      <w:r>
        <w:rPr>
          <w:color w:val="4D4D4B"/>
          <w:spacing w:val="-2"/>
          <w:sz w:val="20"/>
          <w:szCs w:val="20"/>
        </w:rPr>
        <w:t>).</w:t>
      </w:r>
      <w:r>
        <w:rPr>
          <w:color w:val="4170AE"/>
          <w:spacing w:val="-2"/>
          <w:sz w:val="20"/>
          <w:szCs w:val="20"/>
        </w:rPr>
        <w:t>config</w:t>
      </w:r>
      <w:r>
        <w:rPr>
          <w:color w:val="4D4D4B"/>
          <w:spacing w:val="-2"/>
          <w:sz w:val="20"/>
          <w:szCs w:val="20"/>
        </w:rPr>
        <w:t>();</w:t>
      </w:r>
    </w:p>
    <w:p w14:paraId="5693AA51">
      <w:pPr>
        <w:pStyle w:val="7"/>
        <w:spacing w:before="38"/>
        <w:rPr>
          <w:sz w:val="20"/>
          <w:szCs w:val="20"/>
        </w:rPr>
      </w:pPr>
    </w:p>
    <w:p w14:paraId="3D1EB009">
      <w:pPr>
        <w:pStyle w:val="7"/>
        <w:spacing w:before="0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csvDataList = </w:t>
      </w:r>
      <w:r>
        <w:rPr>
          <w:color w:val="4D4D4B"/>
          <w:spacing w:val="-5"/>
          <w:sz w:val="20"/>
          <w:szCs w:val="20"/>
        </w:rPr>
        <w:t>[];</w:t>
      </w:r>
    </w:p>
    <w:p w14:paraId="17802671">
      <w:pPr>
        <w:pStyle w:val="7"/>
        <w:ind w:left="364"/>
        <w:rPr>
          <w:sz w:val="20"/>
          <w:szCs w:val="20"/>
        </w:rPr>
      </w:pPr>
      <w:r>
        <w:rPr>
          <w:color w:val="4D4D4B"/>
          <w:sz w:val="20"/>
          <w:szCs w:val="20"/>
        </w:rPr>
        <w:t>fs.</w:t>
      </w:r>
      <w:r>
        <w:rPr>
          <w:color w:val="4170AE"/>
          <w:sz w:val="20"/>
          <w:szCs w:val="20"/>
        </w:rPr>
        <w:t>createReadStream</w:t>
      </w:r>
      <w:r>
        <w:rPr>
          <w:color w:val="4D4D4B"/>
          <w:sz w:val="20"/>
          <w:szCs w:val="20"/>
        </w:rPr>
        <w:t>(path.</w:t>
      </w:r>
      <w:r>
        <w:rPr>
          <w:color w:val="4170AE"/>
          <w:sz w:val="20"/>
          <w:szCs w:val="20"/>
        </w:rPr>
        <w:t>join</w:t>
      </w:r>
      <w:r>
        <w:rPr>
          <w:color w:val="4D4D4B"/>
          <w:sz w:val="20"/>
          <w:szCs w:val="20"/>
        </w:rPr>
        <w:t>(</w:t>
      </w:r>
      <w:r>
        <w:rPr>
          <w:rFonts w:ascii="Times New Roman"/>
          <w:color w:val="4D4D4B"/>
          <w:spacing w:val="62"/>
          <w:sz w:val="20"/>
          <w:szCs w:val="20"/>
          <w:u w:val="single" w:color="4C4C4A"/>
        </w:rPr>
        <w:t xml:space="preserve">  </w:t>
      </w:r>
      <w:r>
        <w:rPr>
          <w:color w:val="4D4D4B"/>
          <w:sz w:val="20"/>
          <w:szCs w:val="20"/>
        </w:rPr>
        <w:t xml:space="preserve">dirname, </w:t>
      </w:r>
      <w:r>
        <w:rPr>
          <w:color w:val="708B00"/>
          <w:spacing w:val="-2"/>
          <w:sz w:val="20"/>
          <w:szCs w:val="20"/>
        </w:rPr>
        <w:t>'callstats_900.csv'</w:t>
      </w:r>
      <w:r>
        <w:rPr>
          <w:color w:val="4D4D4B"/>
          <w:spacing w:val="-2"/>
          <w:sz w:val="20"/>
          <w:szCs w:val="20"/>
        </w:rPr>
        <w:t>))</w:t>
      </w:r>
    </w:p>
    <w:p w14:paraId="0DD00D5A">
      <w:pPr>
        <w:pStyle w:val="7"/>
        <w:ind w:left="596"/>
        <w:rPr>
          <w:sz w:val="20"/>
          <w:szCs w:val="20"/>
        </w:rPr>
      </w:pPr>
      <w:r>
        <w:rPr>
          <w:color w:val="4D4D4B"/>
          <w:spacing w:val="-2"/>
          <w:sz w:val="20"/>
          <w:szCs w:val="20"/>
        </w:rPr>
        <w:t>.</w:t>
      </w:r>
      <w:r>
        <w:rPr>
          <w:color w:val="4170AE"/>
          <w:spacing w:val="-2"/>
          <w:sz w:val="20"/>
          <w:szCs w:val="20"/>
        </w:rPr>
        <w:t>pipe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4170AE"/>
          <w:spacing w:val="-2"/>
          <w:sz w:val="20"/>
          <w:szCs w:val="20"/>
        </w:rPr>
        <w:t>csv</w:t>
      </w:r>
      <w:r>
        <w:rPr>
          <w:color w:val="4D4D4B"/>
          <w:spacing w:val="-2"/>
          <w:sz w:val="20"/>
          <w:szCs w:val="20"/>
        </w:rPr>
        <w:t>())</w:t>
      </w:r>
    </w:p>
    <w:p w14:paraId="27C4E844">
      <w:pPr>
        <w:pStyle w:val="7"/>
        <w:spacing w:before="40"/>
        <w:ind w:left="596"/>
        <w:rPr>
          <w:sz w:val="20"/>
          <w:szCs w:val="20"/>
        </w:rPr>
      </w:pPr>
      <w:r>
        <w:rPr>
          <w:color w:val="4D4D4B"/>
          <w:sz w:val="20"/>
          <w:szCs w:val="20"/>
        </w:rPr>
        <w:t>.</w:t>
      </w:r>
      <w:r>
        <w:rPr>
          <w:color w:val="4170AE"/>
          <w:sz w:val="20"/>
          <w:szCs w:val="20"/>
        </w:rPr>
        <w:t>on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'data'</w:t>
      </w:r>
      <w:r>
        <w:rPr>
          <w:color w:val="4D4D4B"/>
          <w:sz w:val="20"/>
          <w:szCs w:val="20"/>
        </w:rPr>
        <w:t>, (</w:t>
      </w:r>
      <w:r>
        <w:rPr>
          <w:color w:val="F5861F"/>
          <w:sz w:val="20"/>
          <w:szCs w:val="20"/>
        </w:rPr>
        <w:t>row</w:t>
      </w:r>
      <w:r>
        <w:rPr>
          <w:color w:val="4D4D4B"/>
          <w:sz w:val="20"/>
          <w:szCs w:val="20"/>
        </w:rPr>
        <w:t xml:space="preserve">) =&gt; </w:t>
      </w:r>
      <w:r>
        <w:rPr>
          <w:color w:val="4D4D4B"/>
          <w:spacing w:val="-2"/>
          <w:sz w:val="20"/>
          <w:szCs w:val="20"/>
        </w:rPr>
        <w:t>csvDataList.</w:t>
      </w:r>
      <w:r>
        <w:rPr>
          <w:color w:val="4170AE"/>
          <w:spacing w:val="-2"/>
          <w:sz w:val="20"/>
          <w:szCs w:val="20"/>
        </w:rPr>
        <w:t>push</w:t>
      </w:r>
      <w:r>
        <w:rPr>
          <w:color w:val="4D4D4B"/>
          <w:spacing w:val="-2"/>
          <w:sz w:val="20"/>
          <w:szCs w:val="20"/>
        </w:rPr>
        <w:t>(row))</w:t>
      </w:r>
    </w:p>
    <w:p w14:paraId="5D267AF0">
      <w:pPr>
        <w:pStyle w:val="7"/>
        <w:ind w:left="596"/>
        <w:rPr>
          <w:sz w:val="20"/>
          <w:szCs w:val="20"/>
        </w:rPr>
      </w:pPr>
      <w:r>
        <w:rPr>
          <w:color w:val="4D4D4B"/>
          <w:sz w:val="20"/>
          <w:szCs w:val="20"/>
        </w:rPr>
        <w:t>.</w:t>
      </w:r>
      <w:r>
        <w:rPr>
          <w:color w:val="4170AE"/>
          <w:sz w:val="20"/>
          <w:szCs w:val="20"/>
        </w:rPr>
        <w:t>on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'end'</w:t>
      </w:r>
      <w:r>
        <w:rPr>
          <w:color w:val="4D4D4B"/>
          <w:sz w:val="20"/>
          <w:szCs w:val="20"/>
        </w:rPr>
        <w:t xml:space="preserve">, () =&gt; </w:t>
      </w:r>
      <w:r>
        <w:rPr>
          <w:color w:val="C72829"/>
          <w:sz w:val="20"/>
          <w:szCs w:val="20"/>
        </w:rPr>
        <w:t>console</w:t>
      </w:r>
      <w:r>
        <w:rPr>
          <w:color w:val="4D4D4B"/>
          <w:sz w:val="20"/>
          <w:szCs w:val="20"/>
        </w:rPr>
        <w:t>.</w:t>
      </w:r>
      <w:r>
        <w:rPr>
          <w:color w:val="4170AE"/>
          <w:sz w:val="20"/>
          <w:szCs w:val="20"/>
        </w:rPr>
        <w:t>log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 xml:space="preserve">'Loaded new 900-row CSV for live </w:t>
      </w:r>
      <w:r>
        <w:rPr>
          <w:color w:val="708B00"/>
          <w:spacing w:val="-2"/>
          <w:sz w:val="20"/>
          <w:szCs w:val="20"/>
        </w:rPr>
        <w:t>simulation.'</w:t>
      </w:r>
      <w:r>
        <w:rPr>
          <w:color w:val="4D4D4B"/>
          <w:spacing w:val="-2"/>
          <w:sz w:val="20"/>
          <w:szCs w:val="20"/>
        </w:rPr>
        <w:t>));</w:t>
      </w:r>
    </w:p>
    <w:p w14:paraId="1D39959C">
      <w:pPr>
        <w:pStyle w:val="7"/>
        <w:spacing w:before="78"/>
        <w:rPr>
          <w:sz w:val="20"/>
          <w:szCs w:val="20"/>
        </w:rPr>
      </w:pPr>
    </w:p>
    <w:p w14:paraId="4C793E6C">
      <w:pPr>
        <w:pStyle w:val="7"/>
        <w:spacing w:before="0" w:line="278" w:lineRule="auto"/>
        <w:ind w:left="364" w:right="3594"/>
        <w:rPr>
          <w:sz w:val="20"/>
          <w:szCs w:val="20"/>
        </w:rPr>
      </w:pPr>
      <w:r>
        <w:rPr>
          <w:color w:val="8E8F8B"/>
          <w:sz w:val="20"/>
          <w:szCs w:val="20"/>
        </w:rPr>
        <w:t>//</w:t>
      </w:r>
      <w:r>
        <w:rPr>
          <w:color w:val="8E8F8B"/>
          <w:spacing w:val="-6"/>
          <w:sz w:val="20"/>
          <w:szCs w:val="20"/>
        </w:rPr>
        <w:t xml:space="preserve"> </w:t>
      </w:r>
      <w:r>
        <w:rPr>
          <w:color w:val="8E8F8B"/>
          <w:sz w:val="20"/>
          <w:szCs w:val="20"/>
        </w:rPr>
        <w:t>Global</w:t>
      </w:r>
      <w:r>
        <w:rPr>
          <w:color w:val="8E8F8B"/>
          <w:spacing w:val="-6"/>
          <w:sz w:val="20"/>
          <w:szCs w:val="20"/>
        </w:rPr>
        <w:t xml:space="preserve"> </w:t>
      </w:r>
      <w:r>
        <w:rPr>
          <w:color w:val="8E8F8B"/>
          <w:sz w:val="20"/>
          <w:szCs w:val="20"/>
        </w:rPr>
        <w:t>states</w:t>
      </w:r>
      <w:r>
        <w:rPr>
          <w:color w:val="8E8F8B"/>
          <w:spacing w:val="-6"/>
          <w:sz w:val="20"/>
          <w:szCs w:val="20"/>
        </w:rPr>
        <w:t xml:space="preserve"> </w:t>
      </w:r>
      <w:r>
        <w:rPr>
          <w:color w:val="8E8F8B"/>
          <w:sz w:val="20"/>
          <w:szCs w:val="20"/>
        </w:rPr>
        <w:t>for</w:t>
      </w:r>
      <w:r>
        <w:rPr>
          <w:color w:val="8E8F8B"/>
          <w:spacing w:val="-6"/>
          <w:sz w:val="20"/>
          <w:szCs w:val="20"/>
        </w:rPr>
        <w:t xml:space="preserve"> </w:t>
      </w:r>
      <w:r>
        <w:rPr>
          <w:color w:val="8E8F8B"/>
          <w:sz w:val="20"/>
          <w:szCs w:val="20"/>
        </w:rPr>
        <w:t>Geographical</w:t>
      </w:r>
      <w:r>
        <w:rPr>
          <w:color w:val="8E8F8B"/>
          <w:spacing w:val="-6"/>
          <w:sz w:val="20"/>
          <w:szCs w:val="20"/>
        </w:rPr>
        <w:t xml:space="preserve"> </w:t>
      </w:r>
      <w:r>
        <w:rPr>
          <w:color w:val="8E8F8B"/>
          <w:sz w:val="20"/>
          <w:szCs w:val="20"/>
        </w:rPr>
        <w:t>Data</w:t>
      </w:r>
      <w:r>
        <w:rPr>
          <w:color w:val="8E8F8B"/>
          <w:spacing w:val="-6"/>
          <w:sz w:val="20"/>
          <w:szCs w:val="20"/>
        </w:rPr>
        <w:t xml:space="preserve"> </w:t>
      </w:r>
      <w:r>
        <w:rPr>
          <w:color w:val="8E8F8B"/>
          <w:sz w:val="20"/>
          <w:szCs w:val="20"/>
        </w:rPr>
        <w:t>Slicing</w:t>
      </w:r>
      <w:r>
        <w:rPr>
          <w:color w:val="8E8F8B"/>
          <w:spacing w:val="-6"/>
          <w:sz w:val="20"/>
          <w:szCs w:val="20"/>
        </w:rPr>
        <w:t xml:space="preserve"> </w:t>
      </w:r>
      <w:r>
        <w:rPr>
          <w:color w:val="8E8F8B"/>
          <w:sz w:val="20"/>
          <w:szCs w:val="20"/>
        </w:rPr>
        <w:t xml:space="preserve">engine </w:t>
      </w:r>
      <w:r>
        <w:rPr>
          <w:color w:val="8958A7"/>
          <w:sz w:val="20"/>
          <w:szCs w:val="20"/>
        </w:rPr>
        <w:t xml:space="preserve">let </w:t>
      </w:r>
      <w:r>
        <w:rPr>
          <w:color w:val="4D4D4B"/>
          <w:sz w:val="20"/>
          <w:szCs w:val="20"/>
        </w:rPr>
        <w:t xml:space="preserve">towerMappingInitialised = </w:t>
      </w:r>
      <w:r>
        <w:rPr>
          <w:color w:val="F5861F"/>
          <w:sz w:val="20"/>
          <w:szCs w:val="20"/>
        </w:rPr>
        <w:t>false</w:t>
      </w:r>
      <w:r>
        <w:rPr>
          <w:color w:val="4D4D4B"/>
          <w:sz w:val="20"/>
          <w:szCs w:val="20"/>
        </w:rPr>
        <w:t>;</w:t>
      </w:r>
    </w:p>
    <w:p w14:paraId="2E5CF348">
      <w:pPr>
        <w:pStyle w:val="7"/>
        <w:spacing w:before="0" w:line="245" w:lineRule="exact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towerCursors = </w:t>
      </w:r>
      <w:r>
        <w:rPr>
          <w:color w:val="4D4D4B"/>
          <w:spacing w:val="-5"/>
          <w:sz w:val="20"/>
          <w:szCs w:val="20"/>
        </w:rPr>
        <w:t>{};</w:t>
      </w:r>
    </w:p>
    <w:p w14:paraId="6EB30F96">
      <w:pPr>
        <w:pStyle w:val="7"/>
        <w:spacing w:before="78"/>
        <w:rPr>
          <w:sz w:val="20"/>
          <w:szCs w:val="20"/>
        </w:rPr>
      </w:pPr>
    </w:p>
    <w:p w14:paraId="34693715">
      <w:pPr>
        <w:pStyle w:val="7"/>
        <w:spacing w:before="0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{ initializeDatabase, pool } = </w:t>
      </w:r>
      <w:r>
        <w:rPr>
          <w:color w:val="F5861F"/>
          <w:spacing w:val="-2"/>
          <w:sz w:val="20"/>
          <w:szCs w:val="20"/>
        </w:rPr>
        <w:t>require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708B00"/>
          <w:spacing w:val="-2"/>
          <w:sz w:val="20"/>
          <w:szCs w:val="20"/>
        </w:rPr>
        <w:t>'./config/db'</w:t>
      </w:r>
      <w:r>
        <w:rPr>
          <w:color w:val="4D4D4B"/>
          <w:spacing w:val="-2"/>
          <w:sz w:val="20"/>
          <w:szCs w:val="20"/>
        </w:rPr>
        <w:t>);</w:t>
      </w:r>
    </w:p>
    <w:p w14:paraId="0E947FEF">
      <w:pPr>
        <w:pStyle w:val="7"/>
        <w:ind w:left="364"/>
        <w:rPr>
          <w:sz w:val="20"/>
          <w:szCs w:val="20"/>
        </w:rPr>
      </w:pPr>
      <w:r>
        <w:rPr>
          <w:color w:val="8E8F8B"/>
          <w:sz w:val="20"/>
          <w:szCs w:val="20"/>
        </w:rPr>
        <w:t xml:space="preserve">// Removed: require('./models') since we dropped </w:t>
      </w:r>
      <w:r>
        <w:rPr>
          <w:color w:val="8E8F8B"/>
          <w:spacing w:val="-2"/>
          <w:sz w:val="20"/>
          <w:szCs w:val="20"/>
        </w:rPr>
        <w:t>Sequelize</w:t>
      </w:r>
    </w:p>
    <w:p w14:paraId="68E8464A">
      <w:pPr>
        <w:pStyle w:val="7"/>
        <w:spacing w:before="78"/>
        <w:rPr>
          <w:sz w:val="20"/>
          <w:szCs w:val="20"/>
        </w:rPr>
      </w:pPr>
    </w:p>
    <w:p w14:paraId="6FB6EB58">
      <w:pPr>
        <w:pStyle w:val="7"/>
        <w:spacing w:before="0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app = </w:t>
      </w:r>
      <w:r>
        <w:rPr>
          <w:color w:val="4170AE"/>
          <w:spacing w:val="-2"/>
          <w:sz w:val="20"/>
          <w:szCs w:val="20"/>
        </w:rPr>
        <w:t>express</w:t>
      </w:r>
      <w:r>
        <w:rPr>
          <w:color w:val="4D4D4B"/>
          <w:spacing w:val="-2"/>
          <w:sz w:val="20"/>
          <w:szCs w:val="20"/>
        </w:rPr>
        <w:t>();</w:t>
      </w:r>
    </w:p>
    <w:p w14:paraId="1D3864B2">
      <w:pPr>
        <w:pStyle w:val="7"/>
        <w:spacing w:before="40" w:line="278" w:lineRule="auto"/>
        <w:ind w:left="364" w:right="5435"/>
        <w:rPr>
          <w:sz w:val="20"/>
          <w:szCs w:val="20"/>
        </w:rPr>
      </w:pPr>
      <w:r>
        <w:rPr>
          <w:color w:val="8958A7"/>
          <w:sz w:val="20"/>
          <w:szCs w:val="20"/>
        </w:rPr>
        <w:t>const</w:t>
      </w:r>
      <w:r>
        <w:rPr>
          <w:color w:val="8958A7"/>
          <w:spacing w:val="-12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server</w:t>
      </w:r>
      <w:r>
        <w:rPr>
          <w:color w:val="4D4D4B"/>
          <w:spacing w:val="-12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=</w:t>
      </w:r>
      <w:r>
        <w:rPr>
          <w:color w:val="4D4D4B"/>
          <w:spacing w:val="-12"/>
          <w:sz w:val="20"/>
          <w:szCs w:val="20"/>
        </w:rPr>
        <w:t xml:space="preserve"> </w:t>
      </w:r>
      <w:r>
        <w:rPr>
          <w:color w:val="4D4D4B"/>
          <w:sz w:val="20"/>
          <w:szCs w:val="20"/>
        </w:rPr>
        <w:t>http.</w:t>
      </w:r>
      <w:r>
        <w:rPr>
          <w:color w:val="4170AE"/>
          <w:sz w:val="20"/>
          <w:szCs w:val="20"/>
        </w:rPr>
        <w:t>createServer</w:t>
      </w:r>
      <w:r>
        <w:rPr>
          <w:color w:val="4D4D4B"/>
          <w:sz w:val="20"/>
          <w:szCs w:val="20"/>
        </w:rPr>
        <w:t xml:space="preserve">(app); </w:t>
      </w: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io = </w:t>
      </w:r>
      <w:r>
        <w:rPr>
          <w:color w:val="8958A7"/>
          <w:sz w:val="20"/>
          <w:szCs w:val="20"/>
        </w:rPr>
        <w:t xml:space="preserve">new </w:t>
      </w:r>
      <w:r>
        <w:rPr>
          <w:color w:val="4170AE"/>
          <w:sz w:val="20"/>
          <w:szCs w:val="20"/>
        </w:rPr>
        <w:t>Server</w:t>
      </w:r>
      <w:r>
        <w:rPr>
          <w:color w:val="4D4D4B"/>
          <w:sz w:val="20"/>
          <w:szCs w:val="20"/>
        </w:rPr>
        <w:t>(server, {</w:t>
      </w:r>
    </w:p>
    <w:p w14:paraId="6588EA97">
      <w:pPr>
        <w:pStyle w:val="7"/>
        <w:spacing w:before="0" w:line="245" w:lineRule="exact"/>
        <w:ind w:left="596"/>
        <w:rPr>
          <w:sz w:val="20"/>
          <w:szCs w:val="20"/>
        </w:rPr>
      </w:pPr>
      <w:r>
        <w:rPr>
          <w:color w:val="4D4D4B"/>
          <w:sz w:val="20"/>
          <w:szCs w:val="20"/>
        </w:rPr>
        <w:t xml:space="preserve">cors: </w:t>
      </w:r>
      <w:r>
        <w:rPr>
          <w:color w:val="4D4D4B"/>
          <w:spacing w:val="-10"/>
          <w:sz w:val="20"/>
          <w:szCs w:val="20"/>
        </w:rPr>
        <w:t>{</w:t>
      </w:r>
    </w:p>
    <w:p w14:paraId="07A92896">
      <w:pPr>
        <w:pStyle w:val="7"/>
        <w:ind w:left="826"/>
        <w:rPr>
          <w:sz w:val="20"/>
          <w:szCs w:val="20"/>
        </w:rPr>
      </w:pPr>
      <w:r>
        <w:rPr>
          <w:color w:val="4D4D4B"/>
          <w:sz w:val="20"/>
          <w:szCs w:val="20"/>
        </w:rPr>
        <w:t xml:space="preserve">origin: </w:t>
      </w:r>
      <w:r>
        <w:rPr>
          <w:color w:val="708B00"/>
          <w:spacing w:val="-4"/>
          <w:sz w:val="20"/>
          <w:szCs w:val="20"/>
        </w:rPr>
        <w:t>'*'</w:t>
      </w:r>
      <w:r>
        <w:rPr>
          <w:color w:val="4D4D4B"/>
          <w:spacing w:val="-4"/>
          <w:sz w:val="20"/>
          <w:szCs w:val="20"/>
        </w:rPr>
        <w:t>,</w:t>
      </w:r>
    </w:p>
    <w:p w14:paraId="4710C677">
      <w:pPr>
        <w:pStyle w:val="7"/>
        <w:ind w:left="826"/>
        <w:rPr>
          <w:sz w:val="20"/>
          <w:szCs w:val="20"/>
        </w:rPr>
      </w:pPr>
      <w:r>
        <w:rPr>
          <w:color w:val="4D4D4B"/>
          <w:sz w:val="20"/>
          <w:szCs w:val="20"/>
        </w:rPr>
        <w:t>methods: [</w:t>
      </w:r>
      <w:r>
        <w:rPr>
          <w:color w:val="708B00"/>
          <w:sz w:val="20"/>
          <w:szCs w:val="20"/>
        </w:rPr>
        <w:t>'GET'</w:t>
      </w:r>
      <w:r>
        <w:rPr>
          <w:color w:val="4D4D4B"/>
          <w:sz w:val="20"/>
          <w:szCs w:val="20"/>
        </w:rPr>
        <w:t xml:space="preserve">, </w:t>
      </w:r>
      <w:r>
        <w:rPr>
          <w:color w:val="708B00"/>
          <w:spacing w:val="-2"/>
          <w:sz w:val="20"/>
          <w:szCs w:val="20"/>
        </w:rPr>
        <w:t>'POST'</w:t>
      </w:r>
      <w:r>
        <w:rPr>
          <w:color w:val="4D4D4B"/>
          <w:spacing w:val="-2"/>
          <w:sz w:val="20"/>
          <w:szCs w:val="20"/>
        </w:rPr>
        <w:t>]</w:t>
      </w:r>
    </w:p>
    <w:p w14:paraId="1FA88E6B">
      <w:pPr>
        <w:spacing w:before="39"/>
        <w:ind w:left="0" w:right="9646" w:firstLine="0"/>
        <w:jc w:val="right"/>
        <w:rPr>
          <w:sz w:val="20"/>
          <w:szCs w:val="21"/>
        </w:rPr>
      </w:pPr>
      <w:r>
        <w:rPr>
          <w:color w:val="4D4D4B"/>
          <w:spacing w:val="-10"/>
          <w:sz w:val="20"/>
          <w:szCs w:val="21"/>
        </w:rPr>
        <w:t>}</w:t>
      </w:r>
    </w:p>
    <w:p w14:paraId="22FFBA15">
      <w:pPr>
        <w:spacing w:before="39"/>
        <w:ind w:left="0" w:right="9647" w:firstLine="0"/>
        <w:jc w:val="right"/>
        <w:rPr>
          <w:sz w:val="20"/>
          <w:szCs w:val="21"/>
        </w:rPr>
      </w:pPr>
      <w:r>
        <w:rPr>
          <w:color w:val="4D4D4B"/>
          <w:spacing w:val="-5"/>
          <w:sz w:val="20"/>
          <w:szCs w:val="21"/>
        </w:rPr>
        <w:t>});</w:t>
      </w:r>
    </w:p>
    <w:p w14:paraId="0AF096ED">
      <w:pPr>
        <w:pStyle w:val="7"/>
        <w:spacing w:before="78"/>
        <w:rPr>
          <w:sz w:val="20"/>
          <w:szCs w:val="20"/>
        </w:rPr>
      </w:pPr>
    </w:p>
    <w:p w14:paraId="2DEDAD8C">
      <w:pPr>
        <w:pStyle w:val="7"/>
        <w:spacing w:before="0"/>
        <w:ind w:left="364"/>
        <w:rPr>
          <w:sz w:val="20"/>
          <w:szCs w:val="20"/>
        </w:rPr>
      </w:pPr>
      <w:r>
        <w:rPr>
          <w:color w:val="4D4D4B"/>
          <w:spacing w:val="-2"/>
          <w:sz w:val="20"/>
          <w:szCs w:val="20"/>
        </w:rPr>
        <w:t>app.</w:t>
      </w:r>
      <w:r>
        <w:rPr>
          <w:color w:val="4170AE"/>
          <w:spacing w:val="-2"/>
          <w:sz w:val="20"/>
          <w:szCs w:val="20"/>
        </w:rPr>
        <w:t>use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4170AE"/>
          <w:spacing w:val="-2"/>
          <w:sz w:val="20"/>
          <w:szCs w:val="20"/>
        </w:rPr>
        <w:t>cors</w:t>
      </w:r>
      <w:r>
        <w:rPr>
          <w:color w:val="4D4D4B"/>
          <w:spacing w:val="-2"/>
          <w:sz w:val="20"/>
          <w:szCs w:val="20"/>
        </w:rPr>
        <w:t>());</w:t>
      </w:r>
    </w:p>
    <w:p w14:paraId="55683D36">
      <w:pPr>
        <w:pStyle w:val="7"/>
        <w:ind w:left="364"/>
        <w:rPr>
          <w:sz w:val="20"/>
          <w:szCs w:val="20"/>
        </w:rPr>
      </w:pPr>
      <w:r>
        <w:rPr>
          <w:color w:val="4D4D4B"/>
          <w:sz w:val="20"/>
          <w:szCs w:val="20"/>
        </w:rPr>
        <w:t>app.</w:t>
      </w:r>
      <w:r>
        <w:rPr>
          <w:color w:val="4170AE"/>
          <w:sz w:val="20"/>
          <w:szCs w:val="20"/>
        </w:rPr>
        <w:t>use</w:t>
      </w:r>
      <w:r>
        <w:rPr>
          <w:color w:val="4D4D4B"/>
          <w:sz w:val="20"/>
          <w:szCs w:val="20"/>
        </w:rPr>
        <w:t>(express.</w:t>
      </w:r>
      <w:r>
        <w:rPr>
          <w:color w:val="4170AE"/>
          <w:sz w:val="20"/>
          <w:szCs w:val="20"/>
        </w:rPr>
        <w:t>json</w:t>
      </w:r>
      <w:r>
        <w:rPr>
          <w:color w:val="4D4D4B"/>
          <w:sz w:val="20"/>
          <w:szCs w:val="20"/>
        </w:rPr>
        <w:t xml:space="preserve">({ limit: </w:t>
      </w:r>
      <w:r>
        <w:rPr>
          <w:color w:val="708B00"/>
          <w:sz w:val="20"/>
          <w:szCs w:val="20"/>
        </w:rPr>
        <w:t xml:space="preserve">'50mb' </w:t>
      </w:r>
      <w:r>
        <w:rPr>
          <w:color w:val="4D4D4B"/>
          <w:spacing w:val="-4"/>
          <w:sz w:val="20"/>
          <w:szCs w:val="20"/>
        </w:rPr>
        <w:t>}));</w:t>
      </w:r>
    </w:p>
    <w:p w14:paraId="6E3E423F">
      <w:pPr>
        <w:pStyle w:val="7"/>
        <w:ind w:left="364"/>
        <w:rPr>
          <w:sz w:val="20"/>
          <w:szCs w:val="20"/>
        </w:rPr>
      </w:pPr>
      <w:r>
        <w:rPr>
          <w:color w:val="4D4D4B"/>
          <w:sz w:val="20"/>
          <w:szCs w:val="20"/>
        </w:rPr>
        <w:t>app.</w:t>
      </w:r>
      <w:r>
        <w:rPr>
          <w:color w:val="4170AE"/>
          <w:sz w:val="20"/>
          <w:szCs w:val="20"/>
        </w:rPr>
        <w:t>use</w:t>
      </w:r>
      <w:r>
        <w:rPr>
          <w:color w:val="4D4D4B"/>
          <w:sz w:val="20"/>
          <w:szCs w:val="20"/>
        </w:rPr>
        <w:t>(express.</w:t>
      </w:r>
      <w:r>
        <w:rPr>
          <w:color w:val="4170AE"/>
          <w:sz w:val="20"/>
          <w:szCs w:val="20"/>
        </w:rPr>
        <w:t>raw</w:t>
      </w:r>
      <w:r>
        <w:rPr>
          <w:color w:val="4D4D4B"/>
          <w:sz w:val="20"/>
          <w:szCs w:val="20"/>
        </w:rPr>
        <w:t xml:space="preserve">({ type: </w:t>
      </w:r>
      <w:r>
        <w:rPr>
          <w:color w:val="708B00"/>
          <w:sz w:val="20"/>
          <w:szCs w:val="20"/>
        </w:rPr>
        <w:t>'application/octet-stream'</w:t>
      </w:r>
      <w:r>
        <w:rPr>
          <w:color w:val="4D4D4B"/>
          <w:sz w:val="20"/>
          <w:szCs w:val="20"/>
        </w:rPr>
        <w:t xml:space="preserve">, limit: </w:t>
      </w:r>
      <w:r>
        <w:rPr>
          <w:color w:val="708B00"/>
          <w:sz w:val="20"/>
          <w:szCs w:val="20"/>
        </w:rPr>
        <w:t xml:space="preserve">'50mb' </w:t>
      </w:r>
      <w:r>
        <w:rPr>
          <w:color w:val="4D4D4B"/>
          <w:spacing w:val="-4"/>
          <w:sz w:val="20"/>
          <w:szCs w:val="20"/>
        </w:rPr>
        <w:t>}));</w:t>
      </w:r>
    </w:p>
    <w:p w14:paraId="423B26B5">
      <w:pPr>
        <w:pStyle w:val="7"/>
        <w:spacing w:before="78"/>
        <w:rPr>
          <w:sz w:val="20"/>
          <w:szCs w:val="20"/>
        </w:rPr>
      </w:pPr>
    </w:p>
    <w:p w14:paraId="1B6FC3DC">
      <w:pPr>
        <w:pStyle w:val="7"/>
        <w:spacing w:before="1"/>
        <w:ind w:left="364"/>
        <w:rPr>
          <w:sz w:val="20"/>
          <w:szCs w:val="20"/>
        </w:rPr>
      </w:pPr>
      <w:r>
        <w:rPr>
          <w:color w:val="8E8F8B"/>
          <w:sz w:val="20"/>
          <w:szCs w:val="20"/>
        </w:rPr>
        <w:t xml:space="preserve">// Import </w:t>
      </w:r>
      <w:r>
        <w:rPr>
          <w:color w:val="8E8F8B"/>
          <w:spacing w:val="-2"/>
          <w:sz w:val="20"/>
          <w:szCs w:val="20"/>
        </w:rPr>
        <w:t>Routes</w:t>
      </w:r>
    </w:p>
    <w:p w14:paraId="51F92803">
      <w:pPr>
        <w:pStyle w:val="7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towerRoutes = </w:t>
      </w:r>
      <w:r>
        <w:rPr>
          <w:color w:val="F5861F"/>
          <w:spacing w:val="-2"/>
          <w:sz w:val="20"/>
          <w:szCs w:val="20"/>
        </w:rPr>
        <w:t>require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708B00"/>
          <w:spacing w:val="-2"/>
          <w:sz w:val="20"/>
          <w:szCs w:val="20"/>
        </w:rPr>
        <w:t>'./routes/towers'</w:t>
      </w:r>
      <w:r>
        <w:rPr>
          <w:color w:val="4D4D4B"/>
          <w:spacing w:val="-2"/>
          <w:sz w:val="20"/>
          <w:szCs w:val="20"/>
        </w:rPr>
        <w:t>);</w:t>
      </w:r>
    </w:p>
    <w:p w14:paraId="1B80510B">
      <w:pPr>
        <w:pStyle w:val="7"/>
        <w:ind w:left="364"/>
        <w:rPr>
          <w:sz w:val="20"/>
          <w:szCs w:val="20"/>
        </w:rPr>
      </w:pPr>
      <w:r>
        <w:rPr>
          <w:color w:val="8958A7"/>
          <w:sz w:val="20"/>
          <w:szCs w:val="20"/>
        </w:rPr>
        <w:t xml:space="preserve">const </w:t>
      </w:r>
      <w:r>
        <w:rPr>
          <w:color w:val="4D4D4B"/>
          <w:sz w:val="20"/>
          <w:szCs w:val="20"/>
        </w:rPr>
        <w:t xml:space="preserve">speedTestRoutes = </w:t>
      </w:r>
      <w:r>
        <w:rPr>
          <w:color w:val="F5861F"/>
          <w:spacing w:val="-2"/>
          <w:sz w:val="20"/>
          <w:szCs w:val="20"/>
        </w:rPr>
        <w:t>require</w:t>
      </w:r>
      <w:r>
        <w:rPr>
          <w:color w:val="4D4D4B"/>
          <w:spacing w:val="-2"/>
          <w:sz w:val="20"/>
          <w:szCs w:val="20"/>
        </w:rPr>
        <w:t>(</w:t>
      </w:r>
      <w:r>
        <w:rPr>
          <w:color w:val="708B00"/>
          <w:spacing w:val="-2"/>
          <w:sz w:val="20"/>
          <w:szCs w:val="20"/>
        </w:rPr>
        <w:t>'./routes/speedTests'</w:t>
      </w:r>
      <w:r>
        <w:rPr>
          <w:color w:val="4D4D4B"/>
          <w:spacing w:val="-2"/>
          <w:sz w:val="20"/>
          <w:szCs w:val="20"/>
        </w:rPr>
        <w:t>);</w:t>
      </w:r>
    </w:p>
    <w:p w14:paraId="19C87FEE">
      <w:pPr>
        <w:pStyle w:val="7"/>
        <w:ind w:left="364"/>
        <w:rPr>
          <w:sz w:val="20"/>
          <w:szCs w:val="20"/>
        </w:rPr>
      </w:pPr>
      <w:r>
        <w:rPr>
          <w:color w:val="8E8F8B"/>
          <w:sz w:val="20"/>
          <w:szCs w:val="20"/>
        </w:rPr>
        <w:t xml:space="preserve">// Removed: const { Tower, Telemetry } = </w:t>
      </w:r>
      <w:r>
        <w:rPr>
          <w:color w:val="8E8F8B"/>
          <w:spacing w:val="-2"/>
          <w:sz w:val="20"/>
          <w:szCs w:val="20"/>
        </w:rPr>
        <w:t>require('./models');</w:t>
      </w:r>
    </w:p>
    <w:p w14:paraId="65FD8833">
      <w:pPr>
        <w:pStyle w:val="7"/>
        <w:spacing w:before="78"/>
        <w:rPr>
          <w:sz w:val="20"/>
          <w:szCs w:val="20"/>
        </w:rPr>
      </w:pPr>
    </w:p>
    <w:p w14:paraId="564CCFC8">
      <w:pPr>
        <w:pStyle w:val="7"/>
        <w:spacing w:before="0"/>
        <w:ind w:left="364"/>
        <w:rPr>
          <w:sz w:val="20"/>
          <w:szCs w:val="20"/>
        </w:rPr>
      </w:pPr>
      <w:r>
        <w:rPr>
          <w:color w:val="4D4D4B"/>
          <w:sz w:val="20"/>
          <w:szCs w:val="20"/>
        </w:rPr>
        <w:t>app.</w:t>
      </w:r>
      <w:r>
        <w:rPr>
          <w:color w:val="4170AE"/>
          <w:sz w:val="20"/>
          <w:szCs w:val="20"/>
        </w:rPr>
        <w:t>use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'/api/towers'</w:t>
      </w:r>
      <w:r>
        <w:rPr>
          <w:color w:val="4D4D4B"/>
          <w:sz w:val="20"/>
          <w:szCs w:val="20"/>
        </w:rPr>
        <w:t xml:space="preserve">, </w:t>
      </w:r>
      <w:r>
        <w:rPr>
          <w:color w:val="4D4D4B"/>
          <w:spacing w:val="-2"/>
          <w:sz w:val="20"/>
          <w:szCs w:val="20"/>
        </w:rPr>
        <w:t>towerRoutes);</w:t>
      </w:r>
    </w:p>
    <w:p w14:paraId="4D5076CB">
      <w:pPr>
        <w:pStyle w:val="7"/>
        <w:ind w:left="364"/>
        <w:rPr>
          <w:sz w:val="20"/>
          <w:szCs w:val="20"/>
        </w:rPr>
      </w:pPr>
      <w:r>
        <w:rPr>
          <w:color w:val="4D4D4B"/>
          <w:sz w:val="20"/>
          <w:szCs w:val="20"/>
        </w:rPr>
        <w:t>app.</w:t>
      </w:r>
      <w:r>
        <w:rPr>
          <w:color w:val="4170AE"/>
          <w:sz w:val="20"/>
          <w:szCs w:val="20"/>
        </w:rPr>
        <w:t>use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'/api/speed-tests'</w:t>
      </w:r>
      <w:r>
        <w:rPr>
          <w:color w:val="4D4D4B"/>
          <w:sz w:val="20"/>
          <w:szCs w:val="20"/>
        </w:rPr>
        <w:t xml:space="preserve">, </w:t>
      </w:r>
      <w:r>
        <w:rPr>
          <w:color w:val="4D4D4B"/>
          <w:spacing w:val="-2"/>
          <w:sz w:val="20"/>
          <w:szCs w:val="20"/>
        </w:rPr>
        <w:t>speedTestRoutes);</w:t>
      </w:r>
    </w:p>
    <w:p w14:paraId="79A0DB39">
      <w:pPr>
        <w:pStyle w:val="7"/>
        <w:spacing w:before="78"/>
        <w:rPr>
          <w:sz w:val="20"/>
          <w:szCs w:val="20"/>
        </w:rPr>
      </w:pPr>
    </w:p>
    <w:p w14:paraId="3B4F4258">
      <w:pPr>
        <w:pStyle w:val="7"/>
        <w:spacing w:before="1"/>
        <w:ind w:left="364"/>
        <w:rPr>
          <w:sz w:val="20"/>
          <w:szCs w:val="20"/>
        </w:rPr>
      </w:pPr>
      <w:r>
        <w:rPr>
          <w:color w:val="8E8F8B"/>
          <w:sz w:val="20"/>
          <w:szCs w:val="20"/>
        </w:rPr>
        <w:t xml:space="preserve">// Basic health </w:t>
      </w:r>
      <w:r>
        <w:rPr>
          <w:color w:val="8E8F8B"/>
          <w:spacing w:val="-2"/>
          <w:sz w:val="20"/>
          <w:szCs w:val="20"/>
        </w:rPr>
        <w:t>check</w:t>
      </w:r>
    </w:p>
    <w:p w14:paraId="7BB22867">
      <w:pPr>
        <w:pStyle w:val="7"/>
        <w:ind w:left="364"/>
        <w:rPr>
          <w:sz w:val="20"/>
          <w:szCs w:val="20"/>
        </w:rPr>
      </w:pPr>
      <w:r>
        <w:rPr>
          <w:color w:val="4D4D4B"/>
          <w:sz w:val="20"/>
          <w:szCs w:val="20"/>
        </w:rPr>
        <w:t>app.</w:t>
      </w:r>
      <w:r>
        <w:rPr>
          <w:color w:val="4170AE"/>
          <w:sz w:val="20"/>
          <w:szCs w:val="20"/>
        </w:rPr>
        <w:t>get</w:t>
      </w:r>
      <w:r>
        <w:rPr>
          <w:color w:val="4D4D4B"/>
          <w:sz w:val="20"/>
          <w:szCs w:val="20"/>
        </w:rPr>
        <w:t>(</w:t>
      </w:r>
      <w:r>
        <w:rPr>
          <w:color w:val="708B00"/>
          <w:sz w:val="20"/>
          <w:szCs w:val="20"/>
        </w:rPr>
        <w:t>'/api/health'</w:t>
      </w:r>
      <w:r>
        <w:rPr>
          <w:color w:val="4D4D4B"/>
          <w:sz w:val="20"/>
          <w:szCs w:val="20"/>
        </w:rPr>
        <w:t>, (</w:t>
      </w:r>
      <w:r>
        <w:rPr>
          <w:color w:val="F5861F"/>
          <w:sz w:val="20"/>
          <w:szCs w:val="20"/>
        </w:rPr>
        <w:t>req, res</w:t>
      </w:r>
      <w:r>
        <w:rPr>
          <w:color w:val="4D4D4B"/>
          <w:sz w:val="20"/>
          <w:szCs w:val="20"/>
        </w:rPr>
        <w:t xml:space="preserve">) =&gt; </w:t>
      </w:r>
      <w:r>
        <w:rPr>
          <w:color w:val="4D4D4B"/>
          <w:spacing w:val="-10"/>
          <w:sz w:val="20"/>
          <w:szCs w:val="20"/>
        </w:rPr>
        <w:t>{</w:t>
      </w:r>
    </w:p>
    <w:p w14:paraId="68E14BAF">
      <w:pPr>
        <w:pStyle w:val="7"/>
        <w:ind w:left="596"/>
        <w:rPr>
          <w:sz w:val="20"/>
          <w:szCs w:val="20"/>
        </w:rPr>
      </w:pPr>
      <w:r>
        <w:rPr>
          <w:color w:val="4D4D4B"/>
          <w:sz w:val="20"/>
          <w:szCs w:val="20"/>
        </w:rPr>
        <w:t>res.</w:t>
      </w:r>
      <w:r>
        <w:rPr>
          <w:color w:val="4170AE"/>
          <w:sz w:val="20"/>
          <w:szCs w:val="20"/>
        </w:rPr>
        <w:t>json</w:t>
      </w:r>
      <w:r>
        <w:rPr>
          <w:color w:val="4D4D4B"/>
          <w:sz w:val="20"/>
          <w:szCs w:val="20"/>
        </w:rPr>
        <w:t xml:space="preserve">({ status: </w:t>
      </w:r>
      <w:r>
        <w:rPr>
          <w:color w:val="708B00"/>
          <w:sz w:val="20"/>
          <w:szCs w:val="20"/>
        </w:rPr>
        <w:t xml:space="preserve">'API is running' </w:t>
      </w:r>
      <w:r>
        <w:rPr>
          <w:color w:val="4D4D4B"/>
          <w:spacing w:val="-5"/>
          <w:sz w:val="20"/>
          <w:szCs w:val="20"/>
        </w:rPr>
        <w:t>});</w:t>
      </w:r>
    </w:p>
    <w:p w14:paraId="3A6DD39F">
      <w:pPr>
        <w:spacing w:before="39"/>
        <w:ind w:left="364" w:right="0" w:firstLine="0"/>
        <w:jc w:val="left"/>
        <w:rPr>
          <w:sz w:val="20"/>
          <w:szCs w:val="21"/>
        </w:rPr>
      </w:pPr>
      <w:r>
        <w:rPr>
          <w:color w:val="4D4D4B"/>
          <w:spacing w:val="-5"/>
          <w:sz w:val="20"/>
          <w:szCs w:val="21"/>
        </w:rPr>
        <w:t>});</w:t>
      </w:r>
    </w:p>
    <w:p w14:paraId="6E422674">
      <w:pPr>
        <w:pStyle w:val="7"/>
        <w:spacing w:before="78"/>
        <w:rPr>
          <w:sz w:val="20"/>
          <w:szCs w:val="20"/>
        </w:rPr>
      </w:pPr>
    </w:p>
    <w:p w14:paraId="1B727A4C">
      <w:pPr>
        <w:pStyle w:val="7"/>
        <w:spacing w:before="0"/>
        <w:ind w:left="364"/>
        <w:rPr>
          <w:sz w:val="20"/>
          <w:szCs w:val="20"/>
        </w:rPr>
      </w:pPr>
      <w:r>
        <w:rPr>
          <w:color w:val="8E8F8B"/>
          <w:sz w:val="20"/>
          <w:szCs w:val="20"/>
        </w:rPr>
        <w:t xml:space="preserve">// Socket.io connection handling &amp; Real-time Telemetry </w:t>
      </w:r>
      <w:r>
        <w:rPr>
          <w:color w:val="8E8F8B"/>
          <w:spacing w:val="-2"/>
          <w:sz w:val="20"/>
          <w:szCs w:val="20"/>
        </w:rPr>
        <w:t>Simulator</w:t>
      </w:r>
    </w:p>
    <w:p w14:paraId="300D3ED7">
      <w:pPr>
        <w:pStyle w:val="7"/>
        <w:spacing w:after="0"/>
        <w:rPr>
          <w:sz w:val="20"/>
          <w:szCs w:val="20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723335C8">
      <w:pPr>
        <w:pStyle w:val="7"/>
        <w:spacing w:before="101"/>
        <w:ind w:left="364"/>
      </w:pPr>
      <w: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532765</wp:posOffset>
                </wp:positionV>
                <wp:extent cx="6477000" cy="9805035"/>
                <wp:effectExtent l="0" t="0" r="0" b="0"/>
                <wp:wrapNone/>
                <wp:docPr id="137" name="Graphic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805035">
                              <a:moveTo>
                                <a:pt x="6476999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7" o:spid="_x0000_s1026" o:spt="100" style="position:absolute;left:0pt;margin-left:43.1pt;margin-top:41.95pt;height:772.05pt;width:510pt;mso-position-horizontal-relative:page;mso-position-vertical-relative:page;z-index:-251644928;mso-width-relative:page;mso-height-relative:page;" fillcolor="#F7F7F7" filled="t" stroked="f" coordsize="6477000,9805035" o:gfxdata="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InQvyNcAAAALAQAADwAAAAAAAAABACAAAAAiAAAAZHJzL2Rvd25yZXYueG1sUEsBAhQA&#10;FAAAAAgAh07iQAunbfYsAgAA8gQAAA4AAAAAAAAAAQAgAAAAJgEAAGRycy9lMm9Eb2MueG1sUEsF&#10;BgAAAAAGAAYAWQEAAMQFAAAAAA==&#10;" path="m6476999,9804498l0,9804498,0,0,6476999,0,6476999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7019290</wp:posOffset>
                </wp:positionH>
                <wp:positionV relativeFrom="page">
                  <wp:posOffset>532765</wp:posOffset>
                </wp:positionV>
                <wp:extent cx="9525" cy="9805035"/>
                <wp:effectExtent l="0" t="0" r="0" b="0"/>
                <wp:wrapNone/>
                <wp:docPr id="138" name="Graphic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8" o:spid="_x0000_s1026" o:spt="100" style="position:absolute;left:0pt;margin-left:552.7pt;margin-top:41.95pt;height:772.05pt;width:0.75pt;mso-position-horizontal-relative:page;mso-position-vertical-relative:page;z-index:251660288;mso-width-relative:page;mso-height-relative:page;" fillcolor="#CCCCCC" filled="t" stroked="f" coordsize="9525,9805035" o:gfxdata="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HN3OhjZAAAADQEAAA8AAAAAAAAAAQAgAAAAIgAAAGRycy9kb3ducmV2LnhtbFBLAQIUABQAAAAI&#10;AIdO4kDLNCcrJQIAAOMEAAAOAAAAAAAAAAEAIAAAACgBAABkcnMvZTJvRG9jLnhtbFBLBQYAAAAA&#10;BgAGAFkBAAC/BQAAAAA=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532765</wp:posOffset>
                </wp:positionV>
                <wp:extent cx="9525" cy="9805035"/>
                <wp:effectExtent l="0" t="0" r="0" b="0"/>
                <wp:wrapNone/>
                <wp:docPr id="139" name="Graphic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9" o:spid="_x0000_s1026" o:spt="100" style="position:absolute;left:0pt;margin-left:42.75pt;margin-top:41.95pt;height:772.05pt;width:0.75pt;mso-position-horizontal-relative:page;mso-position-vertical-relative:page;z-index:251661312;mso-width-relative:page;mso-height-relative:page;" fillcolor="#CCCCCC" filled="t" stroked="f" coordsize="9525,9805035" o:gfxdata="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/&#10;4ytq2AAAAAkBAAAPAAAAAAAAAAEAIAAAACIAAABkcnMvZG93bnJldi54bWxQSwECFAAUAAAACACH&#10;TuJAwd5/7CQCAADjBAAADgAAAAAAAAABACAAAAAnAQAAZHJzL2Uyb0RvYy54bWxQSwUGAAAAAAYA&#10;BgBZAQAAvQUAAAAA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4D4D4B"/>
        </w:rPr>
        <w:t>io.</w:t>
      </w:r>
      <w:r>
        <w:rPr>
          <w:color w:val="4170AE"/>
        </w:rPr>
        <w:t>on</w:t>
      </w:r>
      <w:r>
        <w:rPr>
          <w:color w:val="4D4D4B"/>
        </w:rPr>
        <w:t>(</w:t>
      </w:r>
      <w:r>
        <w:rPr>
          <w:color w:val="708B00"/>
        </w:rPr>
        <w:t>'connection'</w:t>
      </w:r>
      <w:r>
        <w:rPr>
          <w:color w:val="4D4D4B"/>
        </w:rPr>
        <w:t>, (</w:t>
      </w:r>
      <w:r>
        <w:rPr>
          <w:color w:val="F5861F"/>
        </w:rPr>
        <w:t>socket</w:t>
      </w:r>
      <w:r>
        <w:rPr>
          <w:color w:val="4D4D4B"/>
        </w:rPr>
        <w:t xml:space="preserve">) =&gt; </w:t>
      </w:r>
      <w:r>
        <w:rPr>
          <w:color w:val="4D4D4B"/>
          <w:spacing w:val="-10"/>
        </w:rPr>
        <w:t>{</w:t>
      </w:r>
    </w:p>
    <w:p w14:paraId="088A25DF">
      <w:pPr>
        <w:pStyle w:val="7"/>
        <w:spacing w:before="40"/>
        <w:ind w:left="596"/>
      </w:pPr>
      <w:r>
        <w:rPr>
          <w:color w:val="C72829"/>
        </w:rPr>
        <w:t>console</w:t>
      </w:r>
      <w:r>
        <w:rPr>
          <w:color w:val="4D4D4B"/>
        </w:rPr>
        <w:t>.</w:t>
      </w:r>
      <w:r>
        <w:rPr>
          <w:color w:val="4170AE"/>
        </w:rPr>
        <w:t>log</w:t>
      </w:r>
      <w:r>
        <w:rPr>
          <w:color w:val="4D4D4B"/>
        </w:rPr>
        <w:t>(</w:t>
      </w:r>
      <w:r>
        <w:rPr>
          <w:color w:val="708B00"/>
        </w:rPr>
        <w:t>'New client connected:'</w:t>
      </w:r>
      <w:r>
        <w:rPr>
          <w:color w:val="4D4D4B"/>
        </w:rPr>
        <w:t xml:space="preserve">, </w:t>
      </w:r>
      <w:r>
        <w:rPr>
          <w:color w:val="4D4D4B"/>
          <w:spacing w:val="-2"/>
        </w:rPr>
        <w:t>socket.id);</w:t>
      </w:r>
    </w:p>
    <w:p w14:paraId="7BE7FD1A">
      <w:pPr>
        <w:pStyle w:val="7"/>
        <w:spacing w:before="78"/>
      </w:pPr>
    </w:p>
    <w:p w14:paraId="54E9A310">
      <w:pPr>
        <w:pStyle w:val="7"/>
        <w:spacing w:before="0"/>
        <w:ind w:left="596"/>
      </w:pPr>
      <w:r>
        <w:rPr>
          <w:color w:val="8E8F8B"/>
        </w:rPr>
        <w:t xml:space="preserve">// Real-time wow factor: Every 3 seconds, we broadcast random </w:t>
      </w:r>
      <w:r>
        <w:rPr>
          <w:color w:val="8E8F8B"/>
          <w:spacing w:val="-2"/>
        </w:rPr>
        <w:t>fluctuations</w:t>
      </w:r>
    </w:p>
    <w:p w14:paraId="617D9959">
      <w:pPr>
        <w:pStyle w:val="7"/>
        <w:spacing w:line="278" w:lineRule="auto"/>
        <w:ind w:left="596" w:right="2087"/>
      </w:pPr>
      <w:r>
        <w:rPr>
          <w:color w:val="8E8F8B"/>
        </w:rPr>
        <w:t>//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for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a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random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subset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of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towers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simulate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live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network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 xml:space="preserve">traffic. </w:t>
      </w:r>
      <w:r>
        <w:rPr>
          <w:color w:val="8958A7"/>
        </w:rPr>
        <w:t xml:space="preserve">const </w:t>
      </w:r>
      <w:r>
        <w:rPr>
          <w:color w:val="4D4D4B"/>
        </w:rPr>
        <w:t xml:space="preserve">interval = </w:t>
      </w:r>
      <w:r>
        <w:rPr>
          <w:color w:val="F5861F"/>
        </w:rPr>
        <w:t>setInterval</w:t>
      </w:r>
      <w:r>
        <w:rPr>
          <w:color w:val="4D4D4B"/>
        </w:rPr>
        <w:t>(</w:t>
      </w:r>
      <w:r>
        <w:rPr>
          <w:color w:val="4170AE"/>
        </w:rPr>
        <w:t xml:space="preserve">async </w:t>
      </w:r>
      <w:r>
        <w:rPr>
          <w:color w:val="4D4D4B"/>
        </w:rPr>
        <w:t>() =&gt; {</w:t>
      </w:r>
    </w:p>
    <w:p w14:paraId="2AD1631F">
      <w:pPr>
        <w:pStyle w:val="7"/>
        <w:spacing w:before="0" w:line="245" w:lineRule="exact"/>
        <w:ind w:left="826"/>
      </w:pPr>
      <w:r>
        <w:rPr>
          <w:color w:val="8958A7"/>
        </w:rPr>
        <w:t xml:space="preserve">try </w:t>
      </w:r>
      <w:r>
        <w:rPr>
          <w:color w:val="4D4D4B"/>
          <w:spacing w:val="-10"/>
        </w:rPr>
        <w:t>{</w:t>
      </w:r>
    </w:p>
    <w:p w14:paraId="64132F93">
      <w:pPr>
        <w:pStyle w:val="7"/>
        <w:spacing w:line="278" w:lineRule="auto"/>
        <w:ind w:left="364" w:firstLine="692"/>
      </w:pPr>
      <w:r>
        <w:rPr>
          <w:color w:val="8E8F8B"/>
        </w:rPr>
        <w:t>//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Update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all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towers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synchronously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every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3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seconds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so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individual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graphs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tick perfectly seamlessly</w:t>
      </w:r>
    </w:p>
    <w:p w14:paraId="77F5EFEA">
      <w:pPr>
        <w:pStyle w:val="7"/>
        <w:spacing w:before="0" w:line="245" w:lineRule="exact"/>
        <w:ind w:left="1057"/>
      </w:pPr>
      <w:r>
        <w:rPr>
          <w:color w:val="8958A7"/>
        </w:rPr>
        <w:t xml:space="preserve">const </w:t>
      </w:r>
      <w:r>
        <w:rPr>
          <w:color w:val="4D4D4B"/>
        </w:rPr>
        <w:t xml:space="preserve">[towers] = </w:t>
      </w:r>
      <w:r>
        <w:rPr>
          <w:color w:val="8958A7"/>
        </w:rPr>
        <w:t xml:space="preserve">await </w:t>
      </w:r>
      <w:r>
        <w:rPr>
          <w:color w:val="4D4D4B"/>
        </w:rPr>
        <w:t>pool.</w:t>
      </w:r>
      <w:r>
        <w:rPr>
          <w:color w:val="4170AE"/>
        </w:rPr>
        <w:t>query</w:t>
      </w:r>
      <w:r>
        <w:rPr>
          <w:color w:val="4D4D4B"/>
        </w:rPr>
        <w:t>(</w:t>
      </w:r>
      <w:r>
        <w:rPr>
          <w:color w:val="708B00"/>
        </w:rPr>
        <w:t xml:space="preserve">'SELECT * FROM </w:t>
      </w:r>
      <w:r>
        <w:rPr>
          <w:color w:val="708B00"/>
          <w:spacing w:val="-2"/>
        </w:rPr>
        <w:t>Towers'</w:t>
      </w:r>
      <w:r>
        <w:rPr>
          <w:color w:val="4D4D4B"/>
          <w:spacing w:val="-2"/>
        </w:rPr>
        <w:t>);</w:t>
      </w:r>
    </w:p>
    <w:p w14:paraId="6A8D470C">
      <w:pPr>
        <w:pStyle w:val="7"/>
        <w:spacing w:before="78"/>
      </w:pPr>
    </w:p>
    <w:p w14:paraId="57FF5965">
      <w:pPr>
        <w:pStyle w:val="7"/>
        <w:spacing w:before="0"/>
        <w:ind w:left="1057"/>
      </w:pPr>
      <w:r>
        <w:rPr>
          <w:color w:val="8E8F8B"/>
        </w:rPr>
        <w:t xml:space="preserve">// 1. Array Slicing </w:t>
      </w:r>
      <w:r>
        <w:rPr>
          <w:color w:val="8E8F8B"/>
          <w:spacing w:val="-2"/>
        </w:rPr>
        <w:t>Initialization</w:t>
      </w:r>
    </w:p>
    <w:p w14:paraId="066C5819">
      <w:pPr>
        <w:pStyle w:val="7"/>
        <w:ind w:left="1057"/>
      </w:pPr>
      <w:r>
        <w:rPr>
          <w:color w:val="8958A7"/>
        </w:rPr>
        <w:t xml:space="preserve">if </w:t>
      </w:r>
      <w:r>
        <w:rPr>
          <w:color w:val="4D4D4B"/>
        </w:rPr>
        <w:t xml:space="preserve">(!towerMappingInitialised &amp;&amp; csvDataList.length &gt; </w:t>
      </w:r>
      <w:r>
        <w:rPr>
          <w:color w:val="F5861F"/>
        </w:rPr>
        <w:t xml:space="preserve">0 </w:t>
      </w:r>
      <w:r>
        <w:rPr>
          <w:color w:val="4D4D4B"/>
        </w:rPr>
        <w:t xml:space="preserve">&amp;&amp; towers.length &gt;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)</w:t>
      </w:r>
    </w:p>
    <w:p w14:paraId="2380B95B">
      <w:pPr>
        <w:spacing w:before="39"/>
        <w:ind w:left="364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{</w:t>
      </w:r>
    </w:p>
    <w:p w14:paraId="46B83AD8">
      <w:pPr>
        <w:pStyle w:val="7"/>
        <w:spacing w:before="40" w:line="278" w:lineRule="auto"/>
        <w:ind w:left="1519" w:right="1011"/>
      </w:pPr>
      <w:r>
        <w:rPr>
          <w:color w:val="8958A7"/>
        </w:rPr>
        <w:t xml:space="preserve">const </w:t>
      </w:r>
      <w:r>
        <w:rPr>
          <w:color w:val="4D4D4B"/>
        </w:rPr>
        <w:t xml:space="preserve">sliceSize =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floor</w:t>
      </w:r>
      <w:r>
        <w:rPr>
          <w:color w:val="4D4D4B"/>
        </w:rPr>
        <w:t xml:space="preserve">(csvDataList.length / towers.length); </w:t>
      </w:r>
      <w:r>
        <w:rPr>
          <w:color w:val="8958A7"/>
        </w:rPr>
        <w:t>let</w:t>
      </w:r>
      <w:r>
        <w:rPr>
          <w:color w:val="8958A7"/>
          <w:spacing w:val="-2"/>
        </w:rPr>
        <w:t xml:space="preserve"> </w:t>
      </w:r>
      <w:r>
        <w:rPr>
          <w:color w:val="4D4D4B"/>
        </w:rPr>
        <w:t xml:space="preserve">mappingText = </w:t>
      </w:r>
      <w:r>
        <w:rPr>
          <w:color w:val="708B00"/>
        </w:rPr>
        <w:t xml:space="preserve">"Network Architecture: Geographical Data </w:t>
      </w:r>
      <w:r>
        <w:rPr>
          <w:color w:val="708B00"/>
          <w:spacing w:val="-2"/>
        </w:rPr>
        <w:t>Slicing</w:t>
      </w:r>
    </w:p>
    <w:p w14:paraId="7196C157">
      <w:pPr>
        <w:pStyle w:val="7"/>
        <w:spacing w:before="0" w:line="245" w:lineRule="exact"/>
        <w:ind w:left="364"/>
      </w:pPr>
      <w:r>
        <w:rPr>
          <w:color w:val="708B00"/>
          <w:spacing w:val="-2"/>
        </w:rPr>
        <w:t>Map\n"</w:t>
      </w:r>
      <w:r>
        <w:rPr>
          <w:color w:val="4D4D4B"/>
          <w:spacing w:val="-2"/>
        </w:rPr>
        <w:t>;</w:t>
      </w:r>
    </w:p>
    <w:p w14:paraId="2E2547E6">
      <w:pPr>
        <w:pStyle w:val="7"/>
        <w:ind w:left="1519"/>
      </w:pPr>
      <w:r>
        <w:rPr>
          <w:color w:val="4D4D4B"/>
        </w:rPr>
        <w:t xml:space="preserve">mappingText </w:t>
      </w:r>
      <w:r>
        <w:rPr>
          <w:color w:val="4D4D4B"/>
          <w:spacing w:val="-5"/>
        </w:rPr>
        <w:t>+=</w:t>
      </w:r>
    </w:p>
    <w:p w14:paraId="0FDEDCCE">
      <w:pPr>
        <w:pStyle w:val="7"/>
        <w:ind w:left="364"/>
      </w:pPr>
      <w:r>
        <w:rPr>
          <w:color w:val="708B00"/>
          <w:spacing w:val="-2"/>
        </w:rPr>
        <w:t>"===================================================\n\n"</w:t>
      </w:r>
      <w:r>
        <w:rPr>
          <w:color w:val="4D4D4B"/>
          <w:spacing w:val="-2"/>
        </w:rPr>
        <w:t>;</w:t>
      </w:r>
    </w:p>
    <w:p w14:paraId="27CC6BFE">
      <w:pPr>
        <w:pStyle w:val="7"/>
        <w:tabs>
          <w:tab w:val="left" w:pos="6830"/>
          <w:tab w:val="left" w:pos="8678"/>
        </w:tabs>
        <w:spacing w:line="278" w:lineRule="auto"/>
        <w:ind w:left="364" w:right="1102" w:firstLine="1154"/>
      </w:pPr>
      <w:r>
        <w:rPr>
          <w:color w:val="4D4D4B"/>
        </w:rPr>
        <w:t xml:space="preserve">mappingText += </w:t>
      </w:r>
      <w:r>
        <w:rPr>
          <w:color w:val="708B00"/>
        </w:rPr>
        <w:t>"| Tower ID | Location</w:t>
      </w:r>
      <w:r>
        <w:rPr>
          <w:color w:val="708B00"/>
        </w:rPr>
        <w:tab/>
      </w:r>
      <w:r>
        <w:rPr>
          <w:color w:val="708B00"/>
        </w:rPr>
        <w:t>| Operator</w:t>
      </w:r>
      <w:r>
        <w:rPr>
          <w:color w:val="708B00"/>
        </w:rPr>
        <w:tab/>
      </w:r>
      <w:r>
        <w:rPr>
          <w:color w:val="708B00"/>
        </w:rPr>
        <w:t>|</w:t>
      </w:r>
      <w:r>
        <w:rPr>
          <w:color w:val="708B00"/>
          <w:spacing w:val="-29"/>
        </w:rPr>
        <w:t xml:space="preserve"> </w:t>
      </w:r>
      <w:r>
        <w:rPr>
          <w:color w:val="708B00"/>
        </w:rPr>
        <w:t>CSV Assigned Range |\n"</w:t>
      </w:r>
      <w:r>
        <w:rPr>
          <w:color w:val="4D4D4B"/>
        </w:rPr>
        <w:t>;</w:t>
      </w:r>
    </w:p>
    <w:p w14:paraId="4860EE49">
      <w:pPr>
        <w:pStyle w:val="7"/>
        <w:spacing w:before="0" w:line="245" w:lineRule="exact"/>
        <w:ind w:left="1519"/>
      </w:pPr>
      <w:r>
        <w:rPr>
          <w:color w:val="4D4D4B"/>
        </w:rPr>
        <w:t xml:space="preserve">mappingText += </w:t>
      </w:r>
      <w:r>
        <w:rPr>
          <w:color w:val="708B00"/>
        </w:rPr>
        <w:t>"|----------|------------------|---------------|--------</w:t>
      </w:r>
      <w:r>
        <w:rPr>
          <w:color w:val="708B00"/>
          <w:spacing w:val="-10"/>
        </w:rPr>
        <w:t>-</w:t>
      </w:r>
    </w:p>
    <w:p w14:paraId="109A4477">
      <w:pPr>
        <w:pStyle w:val="7"/>
        <w:tabs>
          <w:tab w:val="left" w:leader="hyphen" w:pos="1634"/>
        </w:tabs>
        <w:ind w:left="364"/>
      </w:pPr>
      <w:r>
        <w:rPr>
          <w:color w:val="708B00"/>
          <w:spacing w:val="-10"/>
        </w:rPr>
        <w:t>-</w:t>
      </w:r>
      <w:r>
        <w:rPr>
          <w:rFonts w:ascii="Times New Roman"/>
          <w:color w:val="708B00"/>
        </w:rPr>
        <w:tab/>
      </w:r>
      <w:r>
        <w:rPr>
          <w:color w:val="708B00"/>
          <w:spacing w:val="-2"/>
        </w:rPr>
        <w:t>|\n"</w:t>
      </w:r>
      <w:r>
        <w:rPr>
          <w:color w:val="4D4D4B"/>
          <w:spacing w:val="-2"/>
        </w:rPr>
        <w:t>;</w:t>
      </w:r>
    </w:p>
    <w:p w14:paraId="46AAAB39">
      <w:pPr>
        <w:pStyle w:val="7"/>
        <w:spacing w:before="78"/>
      </w:pPr>
    </w:p>
    <w:p w14:paraId="1E7401C0">
      <w:pPr>
        <w:pStyle w:val="7"/>
        <w:spacing w:before="0" w:line="278" w:lineRule="auto"/>
        <w:ind w:left="1981" w:right="4857" w:hanging="462"/>
      </w:pPr>
      <w:r>
        <w:rPr>
          <w:color w:val="4D4D4B"/>
        </w:rPr>
        <w:t>towers.</w:t>
      </w:r>
      <w:r>
        <w:rPr>
          <w:color w:val="4170AE"/>
        </w:rPr>
        <w:t>forEach</w:t>
      </w:r>
      <w:r>
        <w:rPr>
          <w:color w:val="4D4D4B"/>
        </w:rPr>
        <w:t>((</w:t>
      </w:r>
      <w:r>
        <w:rPr>
          <w:color w:val="F5861F"/>
        </w:rPr>
        <w:t>tower, i</w:t>
      </w:r>
      <w:r>
        <w:rPr>
          <w:color w:val="4D4D4B"/>
        </w:rPr>
        <w:t xml:space="preserve">) =&gt; { </w:t>
      </w:r>
      <w:r>
        <w:rPr>
          <w:color w:val="8958A7"/>
        </w:rPr>
        <w:t>const</w:t>
      </w:r>
      <w:r>
        <w:rPr>
          <w:color w:val="8958A7"/>
          <w:spacing w:val="-8"/>
        </w:rPr>
        <w:t xml:space="preserve"> </w:t>
      </w:r>
      <w:r>
        <w:rPr>
          <w:color w:val="4D4D4B"/>
        </w:rPr>
        <w:t>start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i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*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sliceSize;</w:t>
      </w:r>
    </w:p>
    <w:p w14:paraId="1CCE0AC3">
      <w:pPr>
        <w:pStyle w:val="7"/>
        <w:spacing w:before="0" w:line="245" w:lineRule="exact"/>
        <w:ind w:left="1981"/>
      </w:pPr>
      <w:r>
        <w:rPr>
          <w:color w:val="8E8F8B"/>
        </w:rPr>
        <w:t xml:space="preserve">// The last tower absorbs any remainder </w:t>
      </w:r>
      <w:r>
        <w:rPr>
          <w:color w:val="8E8F8B"/>
          <w:spacing w:val="-4"/>
        </w:rPr>
        <w:t>rows</w:t>
      </w:r>
    </w:p>
    <w:p w14:paraId="0FD4436F">
      <w:pPr>
        <w:pStyle w:val="7"/>
        <w:ind w:left="1981"/>
      </w:pPr>
      <w:r>
        <w:rPr>
          <w:color w:val="8958A7"/>
        </w:rPr>
        <w:t xml:space="preserve">const </w:t>
      </w:r>
      <w:r>
        <w:rPr>
          <w:color w:val="4D4D4B"/>
        </w:rPr>
        <w:t xml:space="preserve">end = (i === towers.length - </w:t>
      </w:r>
      <w:r>
        <w:rPr>
          <w:color w:val="F5861F"/>
        </w:rPr>
        <w:t>1</w:t>
      </w:r>
      <w:r>
        <w:rPr>
          <w:color w:val="4D4D4B"/>
        </w:rPr>
        <w:t xml:space="preserve">) ? csvDataList.length - </w:t>
      </w:r>
      <w:r>
        <w:rPr>
          <w:color w:val="F5861F"/>
        </w:rPr>
        <w:t xml:space="preserve">1 </w:t>
      </w:r>
      <w:r>
        <w:rPr>
          <w:color w:val="4D4D4B"/>
        </w:rPr>
        <w:t xml:space="preserve">: </w:t>
      </w:r>
      <w:r>
        <w:rPr>
          <w:color w:val="4D4D4B"/>
          <w:spacing w:val="-5"/>
        </w:rPr>
        <w:t>(i</w:t>
      </w:r>
    </w:p>
    <w:p w14:paraId="2E3043FD">
      <w:pPr>
        <w:pStyle w:val="7"/>
        <w:spacing w:before="40"/>
        <w:ind w:left="364"/>
      </w:pPr>
      <w:r>
        <w:rPr>
          <w:color w:val="4D4D4B"/>
        </w:rPr>
        <w:t xml:space="preserve">+ </w:t>
      </w:r>
      <w:r>
        <w:rPr>
          <w:color w:val="F5861F"/>
        </w:rPr>
        <w:t>1</w:t>
      </w:r>
      <w:r>
        <w:rPr>
          <w:color w:val="4D4D4B"/>
        </w:rPr>
        <w:t xml:space="preserve">) * sliceSize - </w:t>
      </w:r>
      <w:r>
        <w:rPr>
          <w:color w:val="F5861F"/>
          <w:spacing w:val="-5"/>
        </w:rPr>
        <w:t>1</w:t>
      </w:r>
      <w:r>
        <w:rPr>
          <w:color w:val="4D4D4B"/>
          <w:spacing w:val="-5"/>
        </w:rPr>
        <w:t>;</w:t>
      </w:r>
    </w:p>
    <w:p w14:paraId="28B68B0C">
      <w:pPr>
        <w:pStyle w:val="7"/>
        <w:spacing w:line="278" w:lineRule="auto"/>
        <w:ind w:left="364" w:firstLine="1616"/>
      </w:pPr>
      <w:r>
        <w:rPr>
          <w:color w:val="4D4D4B"/>
        </w:rPr>
        <w:t>towerCursors[tower.id]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{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startIndex: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start,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endIndex: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 xml:space="preserve">end, currentOffset: </w:t>
      </w:r>
      <w:r>
        <w:rPr>
          <w:color w:val="F5861F"/>
        </w:rPr>
        <w:t xml:space="preserve">0 </w:t>
      </w:r>
      <w:r>
        <w:rPr>
          <w:color w:val="4D4D4B"/>
        </w:rPr>
        <w:t>};</w:t>
      </w:r>
    </w:p>
    <w:p w14:paraId="0C7EA246">
      <w:pPr>
        <w:pStyle w:val="7"/>
        <w:spacing w:before="38"/>
      </w:pPr>
    </w:p>
    <w:p w14:paraId="2927F3F5">
      <w:pPr>
        <w:pStyle w:val="7"/>
        <w:spacing w:before="0"/>
        <w:ind w:left="1981"/>
      </w:pPr>
      <w:r>
        <w:rPr>
          <w:color w:val="8958A7"/>
        </w:rPr>
        <w:t xml:space="preserve">const </w:t>
      </w:r>
      <w:r>
        <w:rPr>
          <w:color w:val="4D4D4B"/>
        </w:rPr>
        <w:t xml:space="preserve">tid = </w:t>
      </w:r>
      <w:r>
        <w:rPr>
          <w:color w:val="4170AE"/>
          <w:spacing w:val="-2"/>
        </w:rPr>
        <w:t>String</w:t>
      </w:r>
      <w:r>
        <w:rPr>
          <w:color w:val="4D4D4B"/>
          <w:spacing w:val="-2"/>
        </w:rPr>
        <w:t>(tower.id).</w:t>
      </w:r>
      <w:r>
        <w:rPr>
          <w:color w:val="4170AE"/>
          <w:spacing w:val="-2"/>
        </w:rPr>
        <w:t>padEnd</w:t>
      </w:r>
      <w:r>
        <w:rPr>
          <w:color w:val="4D4D4B"/>
          <w:spacing w:val="-2"/>
        </w:rPr>
        <w:t>(</w:t>
      </w:r>
      <w:r>
        <w:rPr>
          <w:color w:val="F5861F"/>
          <w:spacing w:val="-2"/>
        </w:rPr>
        <w:t>8</w:t>
      </w:r>
      <w:r>
        <w:rPr>
          <w:color w:val="4D4D4B"/>
          <w:spacing w:val="-2"/>
        </w:rPr>
        <w:t>);</w:t>
      </w:r>
    </w:p>
    <w:p w14:paraId="64ADF5A1">
      <w:pPr>
        <w:pStyle w:val="7"/>
        <w:spacing w:line="278" w:lineRule="auto"/>
        <w:ind w:left="1981" w:right="2166"/>
      </w:pPr>
      <w:r>
        <w:rPr>
          <w:color w:val="8958A7"/>
        </w:rPr>
        <w:t>const</w:t>
      </w:r>
      <w:r>
        <w:rPr>
          <w:color w:val="8958A7"/>
          <w:spacing w:val="-12"/>
        </w:rPr>
        <w:t xml:space="preserve"> </w:t>
      </w:r>
      <w:r>
        <w:rPr>
          <w:color w:val="4D4D4B"/>
        </w:rPr>
        <w:t>loc</w:t>
      </w:r>
      <w:r>
        <w:rPr>
          <w:color w:val="4D4D4B"/>
          <w:spacing w:val="-12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12"/>
        </w:rPr>
        <w:t xml:space="preserve"> </w:t>
      </w:r>
      <w:r>
        <w:rPr>
          <w:color w:val="4170AE"/>
        </w:rPr>
        <w:t>String</w:t>
      </w:r>
      <w:r>
        <w:rPr>
          <w:color w:val="4D4D4B"/>
        </w:rPr>
        <w:t>(tower.locationName).</w:t>
      </w:r>
      <w:r>
        <w:rPr>
          <w:color w:val="4170AE"/>
        </w:rPr>
        <w:t>padEnd</w:t>
      </w:r>
      <w:r>
        <w:rPr>
          <w:color w:val="4D4D4B"/>
        </w:rPr>
        <w:t>(</w:t>
      </w:r>
      <w:r>
        <w:rPr>
          <w:color w:val="F5861F"/>
        </w:rPr>
        <w:t>16</w:t>
      </w:r>
      <w:r>
        <w:rPr>
          <w:color w:val="4D4D4B"/>
        </w:rPr>
        <w:t xml:space="preserve">); </w:t>
      </w:r>
      <w:r>
        <w:rPr>
          <w:color w:val="8958A7"/>
        </w:rPr>
        <w:t xml:space="preserve">const </w:t>
      </w:r>
      <w:r>
        <w:rPr>
          <w:color w:val="4D4D4B"/>
        </w:rPr>
        <w:t xml:space="preserve">op = </w:t>
      </w:r>
      <w:r>
        <w:rPr>
          <w:color w:val="4170AE"/>
        </w:rPr>
        <w:t>String</w:t>
      </w:r>
      <w:r>
        <w:rPr>
          <w:color w:val="4D4D4B"/>
        </w:rPr>
        <w:t>(tower.operatorName).</w:t>
      </w:r>
      <w:r>
        <w:rPr>
          <w:color w:val="4170AE"/>
        </w:rPr>
        <w:t>padEnd</w:t>
      </w:r>
      <w:r>
        <w:rPr>
          <w:color w:val="4D4D4B"/>
        </w:rPr>
        <w:t>(</w:t>
      </w:r>
      <w:r>
        <w:rPr>
          <w:color w:val="F5861F"/>
        </w:rPr>
        <w:t>13</w:t>
      </w:r>
      <w:r>
        <w:rPr>
          <w:color w:val="4D4D4B"/>
        </w:rPr>
        <w:t xml:space="preserve">); </w:t>
      </w:r>
      <w:r>
        <w:rPr>
          <w:color w:val="8958A7"/>
        </w:rPr>
        <w:t xml:space="preserve">const </w:t>
      </w:r>
      <w:r>
        <w:rPr>
          <w:color w:val="4D4D4B"/>
        </w:rPr>
        <w:t xml:space="preserve">range = </w:t>
      </w:r>
      <w:r>
        <w:rPr>
          <w:color w:val="708B00"/>
        </w:rPr>
        <w:t>`[${start} to ${end}]`</w:t>
      </w:r>
      <w:r>
        <w:rPr>
          <w:color w:val="4D4D4B"/>
        </w:rPr>
        <w:t>.</w:t>
      </w:r>
      <w:r>
        <w:rPr>
          <w:color w:val="4170AE"/>
        </w:rPr>
        <w:t>padEnd</w:t>
      </w:r>
      <w:r>
        <w:rPr>
          <w:color w:val="4D4D4B"/>
        </w:rPr>
        <w:t>(</w:t>
      </w:r>
      <w:r>
        <w:rPr>
          <w:color w:val="F5861F"/>
        </w:rPr>
        <w:t>18</w:t>
      </w:r>
      <w:r>
        <w:rPr>
          <w:color w:val="4D4D4B"/>
        </w:rPr>
        <w:t>);</w:t>
      </w:r>
    </w:p>
    <w:p w14:paraId="085CC0BA">
      <w:pPr>
        <w:pStyle w:val="7"/>
      </w:pPr>
    </w:p>
    <w:p w14:paraId="1AEA56AB">
      <w:pPr>
        <w:pStyle w:val="7"/>
        <w:spacing w:before="0"/>
        <w:ind w:left="1981"/>
      </w:pPr>
      <w:r>
        <w:rPr>
          <w:color w:val="4D4D4B"/>
        </w:rPr>
        <w:t xml:space="preserve">mappingText += </w:t>
      </w:r>
      <w:r>
        <w:rPr>
          <w:color w:val="708B00"/>
        </w:rPr>
        <w:t xml:space="preserve">`| ${tid} | ${loc} | ${op} | ${range} </w:t>
      </w:r>
      <w:r>
        <w:rPr>
          <w:color w:val="708B00"/>
          <w:spacing w:val="-2"/>
        </w:rPr>
        <w:t>|\n`</w:t>
      </w:r>
      <w:r>
        <w:rPr>
          <w:color w:val="4D4D4B"/>
          <w:spacing w:val="-2"/>
        </w:rPr>
        <w:t>;</w:t>
      </w:r>
    </w:p>
    <w:p w14:paraId="1469DB10">
      <w:pPr>
        <w:spacing w:before="39"/>
        <w:ind w:left="1519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056A276C">
      <w:pPr>
        <w:pStyle w:val="7"/>
        <w:spacing w:before="78"/>
      </w:pPr>
    </w:p>
    <w:p w14:paraId="14A9ABE3">
      <w:pPr>
        <w:pStyle w:val="7"/>
        <w:spacing w:before="0" w:line="278" w:lineRule="auto"/>
        <w:ind w:left="364" w:right="208" w:firstLine="1154"/>
      </w:pPr>
      <w:r>
        <w:rPr>
          <w:color w:val="4D4D4B"/>
        </w:rPr>
        <w:t>fs.</w:t>
      </w:r>
      <w:r>
        <w:rPr>
          <w:color w:val="4170AE"/>
        </w:rPr>
        <w:t>writeFileSync</w:t>
      </w:r>
      <w:r>
        <w:rPr>
          <w:color w:val="4D4D4B"/>
        </w:rPr>
        <w:t>(path.</w:t>
      </w:r>
      <w:r>
        <w:rPr>
          <w:color w:val="4170AE"/>
        </w:rPr>
        <w:t>join</w:t>
      </w:r>
      <w:r>
        <w:rPr>
          <w:color w:val="4D4D4B"/>
        </w:rPr>
        <w:t>(</w:t>
      </w:r>
      <w:r>
        <w:rPr>
          <w:rFonts w:ascii="Times New Roman"/>
          <w:color w:val="4D4D4B"/>
          <w:spacing w:val="80"/>
          <w:w w:val="150"/>
          <w:u w:val="single" w:color="4C4C4A"/>
        </w:rPr>
        <w:t xml:space="preserve"> </w:t>
      </w:r>
      <w:r>
        <w:rPr>
          <w:color w:val="4D4D4B"/>
        </w:rPr>
        <w:t>dirname,</w:t>
      </w:r>
      <w:r>
        <w:rPr>
          <w:color w:val="4D4D4B"/>
          <w:spacing w:val="-11"/>
        </w:rPr>
        <w:t xml:space="preserve"> </w:t>
      </w:r>
      <w:r>
        <w:rPr>
          <w:color w:val="708B00"/>
        </w:rPr>
        <w:t>'tower_data_mapping.txt'</w:t>
      </w:r>
      <w:r>
        <w:rPr>
          <w:color w:val="4D4D4B"/>
        </w:rPr>
        <w:t xml:space="preserve">), </w:t>
      </w:r>
      <w:r>
        <w:rPr>
          <w:color w:val="4D4D4B"/>
          <w:spacing w:val="-2"/>
        </w:rPr>
        <w:t>mappingText);</w:t>
      </w:r>
    </w:p>
    <w:p w14:paraId="75A9088F">
      <w:pPr>
        <w:pStyle w:val="7"/>
        <w:spacing w:before="0" w:line="278" w:lineRule="auto"/>
        <w:ind w:left="364" w:firstLine="1154"/>
      </w:pPr>
      <w:r>
        <w:rPr>
          <w:color w:val="C72829"/>
        </w:rPr>
        <w:t>console</w:t>
      </w:r>
      <w:r>
        <w:rPr>
          <w:color w:val="4D4D4B"/>
        </w:rPr>
        <w:t>.</w:t>
      </w:r>
      <w:r>
        <w:rPr>
          <w:color w:val="4170AE"/>
        </w:rPr>
        <w:t>log</w:t>
      </w:r>
      <w:r>
        <w:rPr>
          <w:color w:val="4D4D4B"/>
        </w:rPr>
        <w:t>(</w:t>
      </w:r>
      <w:r>
        <w:rPr>
          <w:color w:val="708B00"/>
        </w:rPr>
        <w:t>"Successfully</w:t>
      </w:r>
      <w:r>
        <w:rPr>
          <w:color w:val="708B00"/>
          <w:spacing w:val="-9"/>
        </w:rPr>
        <w:t xml:space="preserve"> </w:t>
      </w:r>
      <w:r>
        <w:rPr>
          <w:color w:val="708B00"/>
        </w:rPr>
        <w:t>generated</w:t>
      </w:r>
      <w:r>
        <w:rPr>
          <w:color w:val="708B00"/>
          <w:spacing w:val="-9"/>
        </w:rPr>
        <w:t xml:space="preserve"> </w:t>
      </w:r>
      <w:r>
        <w:rPr>
          <w:color w:val="708B00"/>
        </w:rPr>
        <w:t>tower_data_mapping.txt</w:t>
      </w:r>
      <w:r>
        <w:rPr>
          <w:color w:val="708B00"/>
          <w:spacing w:val="-9"/>
        </w:rPr>
        <w:t xml:space="preserve"> </w:t>
      </w:r>
      <w:r>
        <w:rPr>
          <w:color w:val="708B00"/>
        </w:rPr>
        <w:t>for</w:t>
      </w:r>
      <w:r>
        <w:rPr>
          <w:color w:val="708B00"/>
          <w:spacing w:val="-9"/>
        </w:rPr>
        <w:t xml:space="preserve"> </w:t>
      </w:r>
      <w:r>
        <w:rPr>
          <w:color w:val="708B00"/>
        </w:rPr>
        <w:t xml:space="preserve">academic </w:t>
      </w:r>
      <w:r>
        <w:rPr>
          <w:color w:val="708B00"/>
          <w:spacing w:val="-2"/>
        </w:rPr>
        <w:t>verification!"</w:t>
      </w:r>
      <w:r>
        <w:rPr>
          <w:color w:val="4D4D4B"/>
          <w:spacing w:val="-2"/>
        </w:rPr>
        <w:t>);</w:t>
      </w:r>
    </w:p>
    <w:p w14:paraId="7DF10051">
      <w:pPr>
        <w:pStyle w:val="7"/>
        <w:spacing w:before="0" w:line="245" w:lineRule="exact"/>
        <w:ind w:left="1519"/>
      </w:pPr>
      <w:r>
        <w:rPr>
          <w:color w:val="4D4D4B"/>
        </w:rPr>
        <w:t xml:space="preserve">towerMappingInitialised = </w:t>
      </w:r>
      <w:r>
        <w:rPr>
          <w:color w:val="F5861F"/>
          <w:spacing w:val="-2"/>
        </w:rPr>
        <w:t>true</w:t>
      </w:r>
      <w:r>
        <w:rPr>
          <w:color w:val="4D4D4B"/>
          <w:spacing w:val="-2"/>
        </w:rPr>
        <w:t>;</w:t>
      </w:r>
    </w:p>
    <w:p w14:paraId="2B04A435">
      <w:pPr>
        <w:spacing w:before="39"/>
        <w:ind w:left="1057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5CA0F5BC">
      <w:pPr>
        <w:pStyle w:val="7"/>
        <w:spacing w:before="78"/>
      </w:pPr>
    </w:p>
    <w:p w14:paraId="4FD68F43">
      <w:pPr>
        <w:pStyle w:val="7"/>
        <w:spacing w:before="0"/>
        <w:ind w:left="1057"/>
      </w:pPr>
      <w:r>
        <w:rPr>
          <w:color w:val="8958A7"/>
        </w:rPr>
        <w:t xml:space="preserve">const </w:t>
      </w:r>
      <w:r>
        <w:rPr>
          <w:color w:val="4D4D4B"/>
        </w:rPr>
        <w:t xml:space="preserve">updates = </w:t>
      </w:r>
      <w:r>
        <w:rPr>
          <w:color w:val="8958A7"/>
        </w:rPr>
        <w:t xml:space="preserve">await </w:t>
      </w:r>
      <w:r>
        <w:rPr>
          <w:color w:val="4170AE"/>
        </w:rPr>
        <w:t>Promise</w:t>
      </w:r>
      <w:r>
        <w:rPr>
          <w:color w:val="4D4D4B"/>
        </w:rPr>
        <w:t>.</w:t>
      </w:r>
      <w:r>
        <w:rPr>
          <w:color w:val="4170AE"/>
        </w:rPr>
        <w:t>all</w:t>
      </w:r>
      <w:r>
        <w:rPr>
          <w:color w:val="4D4D4B"/>
        </w:rPr>
        <w:t>(towers.</w:t>
      </w:r>
      <w:r>
        <w:rPr>
          <w:color w:val="4170AE"/>
        </w:rPr>
        <w:t>map</w:t>
      </w:r>
      <w:r>
        <w:rPr>
          <w:color w:val="4D4D4B"/>
        </w:rPr>
        <w:t>(</w:t>
      </w:r>
      <w:r>
        <w:rPr>
          <w:color w:val="4170AE"/>
        </w:rPr>
        <w:t xml:space="preserve">async </w:t>
      </w:r>
      <w:r>
        <w:rPr>
          <w:color w:val="4D4D4B"/>
        </w:rPr>
        <w:t xml:space="preserve">(tower) =&gt; </w:t>
      </w:r>
      <w:r>
        <w:rPr>
          <w:color w:val="4D4D4B"/>
          <w:spacing w:val="-10"/>
        </w:rPr>
        <w:t>{</w:t>
      </w:r>
    </w:p>
    <w:p w14:paraId="05850AA6">
      <w:pPr>
        <w:pStyle w:val="7"/>
        <w:spacing w:line="278" w:lineRule="auto"/>
        <w:ind w:left="1288" w:right="5897"/>
      </w:pPr>
      <w:r>
        <w:rPr>
          <w:color w:val="8E8F8B"/>
        </w:rPr>
        <w:t>//</w:t>
      </w:r>
      <w:r>
        <w:rPr>
          <w:color w:val="8E8F8B"/>
          <w:spacing w:val="-12"/>
        </w:rPr>
        <w:t xml:space="preserve"> </w:t>
      </w:r>
      <w:r>
        <w:rPr>
          <w:color w:val="8E8F8B"/>
        </w:rPr>
        <w:t>2.</w:t>
      </w:r>
      <w:r>
        <w:rPr>
          <w:color w:val="8E8F8B"/>
          <w:spacing w:val="-12"/>
        </w:rPr>
        <w:t xml:space="preserve"> </w:t>
      </w:r>
      <w:r>
        <w:rPr>
          <w:color w:val="8E8F8B"/>
        </w:rPr>
        <w:t>Localized</w:t>
      </w:r>
      <w:r>
        <w:rPr>
          <w:color w:val="8E8F8B"/>
          <w:spacing w:val="-12"/>
        </w:rPr>
        <w:t xml:space="preserve"> </w:t>
      </w:r>
      <w:r>
        <w:rPr>
          <w:color w:val="8E8F8B"/>
        </w:rPr>
        <w:t xml:space="preserve">Traversal </w:t>
      </w:r>
      <w:r>
        <w:rPr>
          <w:color w:val="8958A7"/>
        </w:rPr>
        <w:t xml:space="preserve">let </w:t>
      </w:r>
      <w:r>
        <w:rPr>
          <w:color w:val="4D4D4B"/>
        </w:rPr>
        <w:t>targetRow;</w:t>
      </w:r>
    </w:p>
    <w:p w14:paraId="55150BC4">
      <w:pPr>
        <w:pStyle w:val="7"/>
        <w:spacing w:before="0" w:line="278" w:lineRule="auto"/>
        <w:ind w:left="1750" w:right="2087" w:hanging="462"/>
      </w:pPr>
      <w:r>
        <w:rPr>
          <w:color w:val="8958A7"/>
        </w:rPr>
        <w:t>if</w:t>
      </w:r>
      <w:r>
        <w:rPr>
          <w:color w:val="8958A7"/>
          <w:spacing w:val="-9"/>
        </w:rPr>
        <w:t xml:space="preserve"> </w:t>
      </w:r>
      <w:r>
        <w:rPr>
          <w:color w:val="4D4D4B"/>
        </w:rPr>
        <w:t>(towerMappingInitialised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&amp;&amp;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towerCursors[tower.id])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 xml:space="preserve">{ </w:t>
      </w:r>
      <w:r>
        <w:rPr>
          <w:color w:val="8958A7"/>
        </w:rPr>
        <w:t xml:space="preserve">const </w:t>
      </w:r>
      <w:r>
        <w:rPr>
          <w:color w:val="4D4D4B"/>
        </w:rPr>
        <w:t>cursor = towerCursors[tower.id];</w:t>
      </w:r>
    </w:p>
    <w:p w14:paraId="0C5480F7">
      <w:pPr>
        <w:pStyle w:val="7"/>
        <w:spacing w:before="0" w:line="278" w:lineRule="auto"/>
        <w:ind w:left="1750" w:right="1011"/>
      </w:pPr>
      <w:r>
        <w:rPr>
          <w:color w:val="8958A7"/>
        </w:rPr>
        <w:t>const</w:t>
      </w:r>
      <w:r>
        <w:rPr>
          <w:color w:val="8958A7"/>
          <w:spacing w:val="-8"/>
        </w:rPr>
        <w:t xml:space="preserve"> </w:t>
      </w:r>
      <w:r>
        <w:rPr>
          <w:color w:val="4D4D4B"/>
        </w:rPr>
        <w:t>absoluteIndex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cursor.startIndex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+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cursor.currentOffset; targetRow = csvDataList[absoluteIndex];</w:t>
      </w:r>
    </w:p>
    <w:p w14:paraId="7B57D94B">
      <w:pPr>
        <w:pStyle w:val="7"/>
        <w:spacing w:after="0" w:line="278" w:lineRule="auto"/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569B3C22">
      <w:pPr>
        <w:pStyle w:val="7"/>
        <w:spacing w:before="89"/>
        <w:rPr>
          <w:sz w:val="20"/>
        </w:rPr>
      </w:pPr>
    </w:p>
    <w:p w14:paraId="38AC66F9">
      <w:pPr>
        <w:pStyle w:val="7"/>
        <w:spacing w:after="0"/>
        <w:rPr>
          <w:sz w:val="20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6726F8BE">
      <w:pPr>
        <w:pStyle w:val="7"/>
        <w:spacing w:before="102"/>
      </w:pPr>
    </w:p>
    <w:p w14:paraId="7D6D8271">
      <w:pPr>
        <w:pStyle w:val="7"/>
        <w:spacing w:before="0"/>
        <w:ind w:left="364"/>
      </w:pPr>
      <w:r>
        <w:rPr>
          <w:color w:val="8E8F8B"/>
          <w:spacing w:val="-2"/>
        </w:rPr>
        <w:t>limit</w:t>
      </w:r>
    </w:p>
    <w:p w14:paraId="1FFFDD1E">
      <w:pPr>
        <w:pStyle w:val="7"/>
        <w:spacing w:before="63"/>
        <w:ind w:left="364"/>
      </w:pPr>
      <w:r>
        <w:br w:type="column"/>
      </w:r>
      <w:r>
        <w:rPr>
          <w:color w:val="8E8F8B"/>
        </w:rPr>
        <w:t xml:space="preserve">// Advance the cursor for this specific tower; Loop seamlessly if </w:t>
      </w:r>
      <w:r>
        <w:rPr>
          <w:color w:val="8E8F8B"/>
          <w:spacing w:val="-5"/>
        </w:rPr>
        <w:t>hit</w:t>
      </w:r>
    </w:p>
    <w:p w14:paraId="42B88420">
      <w:pPr>
        <w:pStyle w:val="7"/>
        <w:spacing w:before="78"/>
      </w:pPr>
    </w:p>
    <w:p w14:paraId="603A4F9A">
      <w:pPr>
        <w:pStyle w:val="7"/>
        <w:spacing w:before="1"/>
        <w:ind w:left="364"/>
      </w:pPr>
      <w:r>
        <w:rPr>
          <w:color w:val="4D4D4B"/>
          <w:spacing w:val="-2"/>
        </w:rPr>
        <w:t>cursor.currentOffset++;</w:t>
      </w:r>
    </w:p>
    <w:p w14:paraId="7EB776E2">
      <w:pPr>
        <w:pStyle w:val="7"/>
        <w:spacing w:line="278" w:lineRule="auto"/>
        <w:ind w:left="826" w:hanging="462"/>
      </w:pPr>
      <w:r>
        <w:rPr>
          <w:color w:val="8958A7"/>
        </w:rPr>
        <w:t>if</w:t>
      </w:r>
      <w:r>
        <w:rPr>
          <w:color w:val="8958A7"/>
          <w:spacing w:val="-6"/>
        </w:rPr>
        <w:t xml:space="preserve"> </w:t>
      </w:r>
      <w:r>
        <w:rPr>
          <w:color w:val="4D4D4B"/>
        </w:rPr>
        <w:t>(cursor.startIndex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+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cursor.currentOffset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&gt;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cursor.endIndex)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 xml:space="preserve">{ cursor.currentOffset = </w:t>
      </w:r>
      <w:r>
        <w:rPr>
          <w:color w:val="F5861F"/>
        </w:rPr>
        <w:t>0</w:t>
      </w:r>
      <w:r>
        <w:rPr>
          <w:color w:val="4D4D4B"/>
        </w:rPr>
        <w:t>;</w:t>
      </w:r>
    </w:p>
    <w:p w14:paraId="39A993AB">
      <w:pPr>
        <w:pStyle w:val="7"/>
        <w:spacing w:after="0" w:line="278" w:lineRule="auto"/>
        <w:sectPr>
          <w:type w:val="continuous"/>
          <w:pgSz w:w="11920" w:h="16840"/>
          <w:pgMar w:top="740" w:right="708" w:bottom="340" w:left="850" w:header="249" w:footer="156" w:gutter="0"/>
          <w:cols w:equalWidth="0" w:num="2">
            <w:col w:w="983" w:space="403"/>
            <w:col w:w="8976"/>
          </w:cols>
        </w:sectPr>
      </w:pPr>
    </w:p>
    <w:p w14:paraId="2C2F7AA0">
      <w:pPr>
        <w:spacing w:before="0" w:line="245" w:lineRule="exact"/>
        <w:ind w:left="1750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532765</wp:posOffset>
                </wp:positionV>
                <wp:extent cx="6477000" cy="9805035"/>
                <wp:effectExtent l="0" t="0" r="0" b="0"/>
                <wp:wrapNone/>
                <wp:docPr id="140" name="Graphic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805035">
                              <a:moveTo>
                                <a:pt x="6476999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0" o:spid="_x0000_s1026" o:spt="100" style="position:absolute;left:0pt;margin-left:43.1pt;margin-top:41.95pt;height:772.05pt;width:510pt;mso-position-horizontal-relative:page;mso-position-vertical-relative:page;z-index:-251643904;mso-width-relative:page;mso-height-relative:page;" fillcolor="#F7F7F7" filled="t" stroked="f" coordsize="6477000,9805035" o:gfxdata="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idC/I1wAAAAsBAAAPAAAAAAAAAAEAIAAAACIAAABkcnMvZG93bnJldi54bWxQSwECFAAU&#10;AAAACACHTuJAk7DNBisCAADyBAAADgAAAAAAAAABACAAAAAmAQAAZHJzL2Uyb0RvYy54bWxQSwUG&#10;AAAAAAYABgBZAQAAwwUAAAAA&#10;" path="m6476999,9804498l0,9804498,0,0,6476999,0,6476999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7019290</wp:posOffset>
                </wp:positionH>
                <wp:positionV relativeFrom="page">
                  <wp:posOffset>532765</wp:posOffset>
                </wp:positionV>
                <wp:extent cx="9525" cy="9805035"/>
                <wp:effectExtent l="0" t="0" r="0" b="0"/>
                <wp:wrapNone/>
                <wp:docPr id="141" name="Graphic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1" o:spid="_x0000_s1026" o:spt="100" style="position:absolute;left:0pt;margin-left:552.7pt;margin-top:41.95pt;height:772.05pt;width:0.75pt;mso-position-horizontal-relative:page;mso-position-vertical-relative:page;z-index:251662336;mso-width-relative:page;mso-height-relative:page;" fillcolor="#CCCCCC" filled="t" stroked="f" coordsize="9525,9805035" o:gfxdata="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c3c6GNkAAAANAQAADwAAAAAAAAABACAAAAAiAAAAZHJzL2Rvd25yZXYueG1sUEsBAhQAFAAAAAgA&#10;h07iQNuO460kAgAA4wQAAA4AAAAAAAAAAQAgAAAAKAEAAGRycy9lMm9Eb2MueG1sUEsFBgAAAAAG&#10;AAYAWQEAAL4FAAAAAA==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532765</wp:posOffset>
                </wp:positionV>
                <wp:extent cx="9525" cy="9805035"/>
                <wp:effectExtent l="0" t="0" r="0" b="0"/>
                <wp:wrapNone/>
                <wp:docPr id="142" name="Graphic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2" o:spid="_x0000_s1026" o:spt="100" style="position:absolute;left:0pt;margin-left:42.75pt;margin-top:41.95pt;height:772.05pt;width:0.75pt;mso-position-horizontal-relative:page;mso-position-vertical-relative:page;z-index:251662336;mso-width-relative:page;mso-height-relative:page;" fillcolor="#CCCCCC" filled="t" stroked="f" coordsize="9525,9805035" o:gfxdata="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/&#10;4ytq2AAAAAkBAAAPAAAAAAAAAAEAIAAAACIAAABkcnMvZG93bnJldi54bWxQSwECFAAUAAAACACH&#10;TuJAhLZ7PyQCAADjBAAADgAAAAAAAAABACAAAAAnAQAAZHJzL2Uyb0RvYy54bWxQSwUGAAAAAAYA&#10;BgBZAQAAvQUAAAAA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4D4D4B"/>
          <w:spacing w:val="-10"/>
          <w:sz w:val="21"/>
        </w:rPr>
        <w:t>}</w:t>
      </w:r>
    </w:p>
    <w:p w14:paraId="21ADB1E4">
      <w:pPr>
        <w:pStyle w:val="7"/>
        <w:ind w:left="1288"/>
      </w:pPr>
      <w:r>
        <w:rPr>
          <w:color w:val="4D4D4B"/>
        </w:rPr>
        <w:t xml:space="preserve">} </w:t>
      </w:r>
      <w:r>
        <w:rPr>
          <w:color w:val="8958A7"/>
        </w:rPr>
        <w:t xml:space="preserve">else </w:t>
      </w:r>
      <w:r>
        <w:rPr>
          <w:color w:val="4D4D4B"/>
          <w:spacing w:val="-10"/>
        </w:rPr>
        <w:t>{</w:t>
      </w:r>
    </w:p>
    <w:p w14:paraId="290A2DB7">
      <w:pPr>
        <w:pStyle w:val="7"/>
        <w:spacing w:line="278" w:lineRule="auto"/>
        <w:ind w:left="364" w:right="1011" w:firstLine="1385"/>
      </w:pPr>
      <w:r>
        <w:rPr>
          <w:color w:val="4D4D4B"/>
        </w:rPr>
        <w:t>targetRow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{</w:t>
      </w:r>
      <w:r>
        <w:rPr>
          <w:color w:val="4D4D4B"/>
          <w:spacing w:val="-4"/>
        </w:rPr>
        <w:t xml:space="preserve"> </w:t>
      </w:r>
      <w:r>
        <w:rPr>
          <w:color w:val="708B00"/>
        </w:rPr>
        <w:t>'Incoming</w:t>
      </w:r>
      <w:r>
        <w:rPr>
          <w:color w:val="708B00"/>
          <w:spacing w:val="-4"/>
        </w:rPr>
        <w:t xml:space="preserve"> </w:t>
      </w:r>
      <w:r>
        <w:rPr>
          <w:color w:val="708B00"/>
        </w:rPr>
        <w:t>Calls'</w:t>
      </w:r>
      <w:r>
        <w:rPr>
          <w:color w:val="4D4D4B"/>
        </w:rPr>
        <w:t>:</w:t>
      </w:r>
      <w:r>
        <w:rPr>
          <w:color w:val="4D4D4B"/>
          <w:spacing w:val="-4"/>
        </w:rPr>
        <w:t xml:space="preserve"> </w:t>
      </w:r>
      <w:r>
        <w:rPr>
          <w:color w:val="F5861F"/>
        </w:rPr>
        <w:t>100</w:t>
      </w:r>
      <w:r>
        <w:rPr>
          <w:color w:val="4D4D4B"/>
        </w:rPr>
        <w:t>,</w:t>
      </w:r>
      <w:r>
        <w:rPr>
          <w:color w:val="4D4D4B"/>
          <w:spacing w:val="-4"/>
        </w:rPr>
        <w:t xml:space="preserve"> </w:t>
      </w:r>
      <w:r>
        <w:rPr>
          <w:color w:val="708B00"/>
        </w:rPr>
        <w:t>'Answered</w:t>
      </w:r>
      <w:r>
        <w:rPr>
          <w:color w:val="708B00"/>
          <w:spacing w:val="-4"/>
        </w:rPr>
        <w:t xml:space="preserve"> </w:t>
      </w:r>
      <w:r>
        <w:rPr>
          <w:color w:val="708B00"/>
        </w:rPr>
        <w:t>Calls'</w:t>
      </w:r>
      <w:r>
        <w:rPr>
          <w:color w:val="4D4D4B"/>
        </w:rPr>
        <w:t>:</w:t>
      </w:r>
      <w:r>
        <w:rPr>
          <w:color w:val="4D4D4B"/>
          <w:spacing w:val="-4"/>
        </w:rPr>
        <w:t xml:space="preserve"> </w:t>
      </w:r>
      <w:r>
        <w:rPr>
          <w:color w:val="F5861F"/>
        </w:rPr>
        <w:t>80</w:t>
      </w:r>
      <w:r>
        <w:rPr>
          <w:color w:val="F5861F"/>
          <w:spacing w:val="-4"/>
        </w:rPr>
        <w:t xml:space="preserve"> </w:t>
      </w:r>
      <w:r>
        <w:rPr>
          <w:color w:val="4D4D4B"/>
        </w:rPr>
        <w:t>};</w:t>
      </w:r>
      <w:r>
        <w:rPr>
          <w:color w:val="4D4D4B"/>
          <w:spacing w:val="-4"/>
        </w:rPr>
        <w:t xml:space="preserve"> </w:t>
      </w:r>
      <w:r>
        <w:rPr>
          <w:color w:val="8E8F8B"/>
        </w:rPr>
        <w:t>// Loading fallback</w:t>
      </w:r>
    </w:p>
    <w:p w14:paraId="36D7DA76">
      <w:pPr>
        <w:spacing w:before="0" w:line="245" w:lineRule="exact"/>
        <w:ind w:left="1288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78C38DC0">
      <w:pPr>
        <w:pStyle w:val="7"/>
        <w:spacing w:before="78"/>
      </w:pPr>
    </w:p>
    <w:p w14:paraId="651C5838">
      <w:pPr>
        <w:pStyle w:val="7"/>
        <w:spacing w:before="0" w:line="278" w:lineRule="auto"/>
        <w:ind w:left="1288" w:right="1011"/>
      </w:pPr>
      <w:r>
        <w:rPr>
          <w:color w:val="8958A7"/>
        </w:rPr>
        <w:t>const</w:t>
      </w:r>
      <w:r>
        <w:rPr>
          <w:color w:val="8958A7"/>
          <w:spacing w:val="-5"/>
        </w:rPr>
        <w:t xml:space="preserve"> </w:t>
      </w:r>
      <w:r>
        <w:rPr>
          <w:color w:val="4D4D4B"/>
        </w:rPr>
        <w:t>incomingCalls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5"/>
        </w:rPr>
        <w:t xml:space="preserve"> </w:t>
      </w:r>
      <w:r>
        <w:rPr>
          <w:color w:val="F5861F"/>
        </w:rPr>
        <w:t>parseInt</w:t>
      </w:r>
      <w:r>
        <w:rPr>
          <w:color w:val="4D4D4B"/>
        </w:rPr>
        <w:t>(targetRow[</w:t>
      </w:r>
      <w:r>
        <w:rPr>
          <w:color w:val="708B00"/>
        </w:rPr>
        <w:t>'Incoming</w:t>
      </w:r>
      <w:r>
        <w:rPr>
          <w:color w:val="708B00"/>
          <w:spacing w:val="-5"/>
        </w:rPr>
        <w:t xml:space="preserve"> </w:t>
      </w:r>
      <w:r>
        <w:rPr>
          <w:color w:val="708B00"/>
        </w:rPr>
        <w:t>Calls'</w:t>
      </w:r>
      <w:r>
        <w:rPr>
          <w:color w:val="4D4D4B"/>
        </w:rPr>
        <w:t>],</w:t>
      </w:r>
      <w:r>
        <w:rPr>
          <w:color w:val="4D4D4B"/>
          <w:spacing w:val="-5"/>
        </w:rPr>
        <w:t xml:space="preserve"> </w:t>
      </w:r>
      <w:r>
        <w:rPr>
          <w:color w:val="F5861F"/>
        </w:rPr>
        <w:t>10</w:t>
      </w:r>
      <w:r>
        <w:rPr>
          <w:color w:val="4D4D4B"/>
        </w:rPr>
        <w:t>)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||</w:t>
      </w:r>
      <w:r>
        <w:rPr>
          <w:color w:val="4D4D4B"/>
          <w:spacing w:val="-5"/>
        </w:rPr>
        <w:t xml:space="preserve"> </w:t>
      </w:r>
      <w:r>
        <w:rPr>
          <w:color w:val="F5861F"/>
        </w:rPr>
        <w:t>0</w:t>
      </w:r>
      <w:r>
        <w:rPr>
          <w:color w:val="4D4D4B"/>
        </w:rPr>
        <w:t xml:space="preserve">; </w:t>
      </w:r>
      <w:r>
        <w:rPr>
          <w:color w:val="8958A7"/>
        </w:rPr>
        <w:t xml:space="preserve">const </w:t>
      </w:r>
      <w:r>
        <w:rPr>
          <w:color w:val="4D4D4B"/>
        </w:rPr>
        <w:t xml:space="preserve">callAccepted = </w:t>
      </w:r>
      <w:r>
        <w:rPr>
          <w:color w:val="F5861F"/>
        </w:rPr>
        <w:t>parseInt</w:t>
      </w:r>
      <w:r>
        <w:rPr>
          <w:color w:val="4D4D4B"/>
        </w:rPr>
        <w:t>(targetRow[</w:t>
      </w:r>
      <w:r>
        <w:rPr>
          <w:color w:val="708B00"/>
        </w:rPr>
        <w:t>'Answered Calls'</w:t>
      </w:r>
      <w:r>
        <w:rPr>
          <w:color w:val="4D4D4B"/>
        </w:rPr>
        <w:t xml:space="preserve">], </w:t>
      </w:r>
      <w:r>
        <w:rPr>
          <w:color w:val="F5861F"/>
        </w:rPr>
        <w:t>10</w:t>
      </w:r>
      <w:r>
        <w:rPr>
          <w:color w:val="4D4D4B"/>
        </w:rPr>
        <w:t xml:space="preserve">) || </w:t>
      </w:r>
      <w:r>
        <w:rPr>
          <w:color w:val="F5861F"/>
        </w:rPr>
        <w:t>0</w:t>
      </w:r>
      <w:r>
        <w:rPr>
          <w:color w:val="4D4D4B"/>
        </w:rPr>
        <w:t xml:space="preserve">; </w:t>
      </w:r>
      <w:r>
        <w:rPr>
          <w:color w:val="8958A7"/>
        </w:rPr>
        <w:t xml:space="preserve">const </w:t>
      </w:r>
      <w:r>
        <w:rPr>
          <w:color w:val="4D4D4B"/>
        </w:rPr>
        <w:t>callTotal = incomingCalls;</w:t>
      </w:r>
    </w:p>
    <w:p w14:paraId="6FF465EB">
      <w:pPr>
        <w:pStyle w:val="7"/>
        <w:spacing w:before="0" w:line="278" w:lineRule="auto"/>
        <w:ind w:left="1288" w:right="2253"/>
      </w:pPr>
      <w:r>
        <w:rPr>
          <w:color w:val="8958A7"/>
        </w:rPr>
        <w:t xml:space="preserve">const </w:t>
      </w:r>
      <w:r>
        <w:rPr>
          <w:color w:val="4D4D4B"/>
        </w:rPr>
        <w:t xml:space="preserve">callBlocked =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max</w:t>
      </w:r>
      <w:r>
        <w:rPr>
          <w:color w:val="4D4D4B"/>
        </w:rPr>
        <w:t>(</w:t>
      </w:r>
      <w:r>
        <w:rPr>
          <w:color w:val="F5861F"/>
        </w:rPr>
        <w:t>0</w:t>
      </w:r>
      <w:r>
        <w:rPr>
          <w:color w:val="4D4D4B"/>
        </w:rPr>
        <w:t xml:space="preserve">, callTotal - callAccepted); </w:t>
      </w:r>
      <w:r>
        <w:rPr>
          <w:color w:val="8958A7"/>
        </w:rPr>
        <w:t xml:space="preserve">const </w:t>
      </w:r>
      <w:r>
        <w:rPr>
          <w:color w:val="4D4D4B"/>
        </w:rPr>
        <w:t xml:space="preserve">connectedUsers = </w:t>
      </w:r>
      <w:r>
        <w:rPr>
          <w:color w:val="F5861F"/>
        </w:rPr>
        <w:t>8432</w:t>
      </w:r>
      <w:r>
        <w:rPr>
          <w:color w:val="4D4D4B"/>
        </w:rPr>
        <w:t xml:space="preserve">; </w:t>
      </w:r>
      <w:r>
        <w:rPr>
          <w:color w:val="8E8F8B"/>
        </w:rPr>
        <w:t xml:space="preserve">// System default fixed </w:t>
      </w:r>
      <w:r>
        <w:rPr>
          <w:color w:val="8E8F8B"/>
          <w:spacing w:val="-2"/>
        </w:rPr>
        <w:t>amount</w:t>
      </w:r>
    </w:p>
    <w:p w14:paraId="43E2EA5D">
      <w:pPr>
        <w:pStyle w:val="7"/>
        <w:spacing w:before="38"/>
      </w:pPr>
    </w:p>
    <w:p w14:paraId="5EB25113">
      <w:pPr>
        <w:pStyle w:val="7"/>
        <w:spacing w:before="0"/>
        <w:ind w:left="1288"/>
      </w:pPr>
      <w:r>
        <w:rPr>
          <w:color w:val="8958A7"/>
        </w:rPr>
        <w:t xml:space="preserve">let </w:t>
      </w:r>
      <w:r>
        <w:rPr>
          <w:color w:val="4D4D4B"/>
        </w:rPr>
        <w:t xml:space="preserve">responseTimeSecs =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;</w:t>
      </w:r>
    </w:p>
    <w:p w14:paraId="7A28BC4E">
      <w:pPr>
        <w:pStyle w:val="7"/>
        <w:ind w:left="1288"/>
      </w:pPr>
      <w:r>
        <w:rPr>
          <w:color w:val="8958A7"/>
        </w:rPr>
        <w:t xml:space="preserve">const </w:t>
      </w:r>
      <w:r>
        <w:rPr>
          <w:color w:val="4D4D4B"/>
        </w:rPr>
        <w:t>speedStr = targetRow[</w:t>
      </w:r>
      <w:r>
        <w:rPr>
          <w:color w:val="708B00"/>
        </w:rPr>
        <w:t>'Response Time'</w:t>
      </w:r>
      <w:r>
        <w:rPr>
          <w:color w:val="4D4D4B"/>
        </w:rPr>
        <w:t>] || targetRow[</w:t>
      </w:r>
      <w:r>
        <w:rPr>
          <w:color w:val="708B00"/>
        </w:rPr>
        <w:t xml:space="preserve">'Response Time </w:t>
      </w:r>
      <w:r>
        <w:rPr>
          <w:color w:val="708B00"/>
          <w:spacing w:val="-5"/>
        </w:rPr>
        <w:t>'</w:t>
      </w:r>
      <w:r>
        <w:rPr>
          <w:color w:val="4D4D4B"/>
          <w:spacing w:val="-5"/>
        </w:rPr>
        <w:t>]</w:t>
      </w:r>
    </w:p>
    <w:p w14:paraId="397D51A4">
      <w:pPr>
        <w:pStyle w:val="7"/>
        <w:ind w:left="364"/>
      </w:pPr>
      <w:r>
        <w:rPr>
          <w:color w:val="4D4D4B"/>
        </w:rPr>
        <w:t>|| targetRow[</w:t>
      </w:r>
      <w:r>
        <w:rPr>
          <w:color w:val="708B00"/>
        </w:rPr>
        <w:t xml:space="preserve">'Answer Speed </w:t>
      </w:r>
      <w:r>
        <w:rPr>
          <w:color w:val="708B00"/>
          <w:spacing w:val="-2"/>
        </w:rPr>
        <w:t>(AVG)'</w:t>
      </w:r>
      <w:r>
        <w:rPr>
          <w:color w:val="4D4D4B"/>
          <w:spacing w:val="-2"/>
        </w:rPr>
        <w:t>];</w:t>
      </w:r>
    </w:p>
    <w:p w14:paraId="34F81779">
      <w:pPr>
        <w:pStyle w:val="7"/>
        <w:ind w:left="1288"/>
      </w:pPr>
      <w:r>
        <w:rPr>
          <w:color w:val="8958A7"/>
        </w:rPr>
        <w:t xml:space="preserve">if </w:t>
      </w:r>
      <w:r>
        <w:rPr>
          <w:color w:val="4D4D4B"/>
        </w:rPr>
        <w:t xml:space="preserve">(speedStr &amp;&amp; </w:t>
      </w:r>
      <w:r>
        <w:rPr>
          <w:color w:val="8958A7"/>
        </w:rPr>
        <w:t xml:space="preserve">typeof </w:t>
      </w:r>
      <w:r>
        <w:rPr>
          <w:color w:val="4D4D4B"/>
        </w:rPr>
        <w:t xml:space="preserve">speedStr === </w:t>
      </w:r>
      <w:r>
        <w:rPr>
          <w:color w:val="708B00"/>
        </w:rPr>
        <w:t>'string'</w:t>
      </w:r>
      <w:r>
        <w:rPr>
          <w:color w:val="4D4D4B"/>
        </w:rPr>
        <w:t xml:space="preserve">) </w:t>
      </w:r>
      <w:r>
        <w:rPr>
          <w:color w:val="4D4D4B"/>
          <w:spacing w:val="-10"/>
        </w:rPr>
        <w:t>{</w:t>
      </w:r>
    </w:p>
    <w:p w14:paraId="0DA2914A">
      <w:pPr>
        <w:pStyle w:val="7"/>
        <w:spacing w:before="40"/>
        <w:ind w:left="1519"/>
      </w:pPr>
      <w:r>
        <w:rPr>
          <w:color w:val="8958A7"/>
        </w:rPr>
        <w:t xml:space="preserve">const </w:t>
      </w:r>
      <w:r>
        <w:rPr>
          <w:color w:val="4D4D4B"/>
        </w:rPr>
        <w:t>p = speedStr.</w:t>
      </w:r>
      <w:r>
        <w:rPr>
          <w:color w:val="4170AE"/>
        </w:rPr>
        <w:t>split</w:t>
      </w:r>
      <w:r>
        <w:rPr>
          <w:color w:val="4D4D4B"/>
        </w:rPr>
        <w:t>(</w:t>
      </w:r>
      <w:r>
        <w:rPr>
          <w:color w:val="708B00"/>
        </w:rPr>
        <w:t>':'</w:t>
      </w:r>
      <w:r>
        <w:rPr>
          <w:color w:val="4D4D4B"/>
        </w:rPr>
        <w:t>).</w:t>
      </w:r>
      <w:r>
        <w:rPr>
          <w:color w:val="4170AE"/>
        </w:rPr>
        <w:t>map</w:t>
      </w:r>
      <w:r>
        <w:rPr>
          <w:color w:val="4D4D4B"/>
        </w:rPr>
        <w:t>(</w:t>
      </w:r>
      <w:r>
        <w:rPr>
          <w:color w:val="F5861F"/>
        </w:rPr>
        <w:t xml:space="preserve">n </w:t>
      </w:r>
      <w:r>
        <w:rPr>
          <w:color w:val="4D4D4B"/>
        </w:rPr>
        <w:t xml:space="preserve">=&gt; </w:t>
      </w:r>
      <w:r>
        <w:rPr>
          <w:color w:val="4170AE"/>
        </w:rPr>
        <w:t>Number</w:t>
      </w:r>
      <w:r>
        <w:rPr>
          <w:color w:val="4D4D4B"/>
        </w:rPr>
        <w:t xml:space="preserve">(n) ||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);</w:t>
      </w:r>
    </w:p>
    <w:p w14:paraId="1C349500">
      <w:pPr>
        <w:pStyle w:val="7"/>
        <w:spacing w:line="278" w:lineRule="auto"/>
        <w:ind w:left="1519" w:right="1011"/>
      </w:pPr>
      <w:r>
        <w:rPr>
          <w:color w:val="8958A7"/>
        </w:rPr>
        <w:t>if</w:t>
      </w:r>
      <w:r>
        <w:rPr>
          <w:color w:val="8958A7"/>
          <w:spacing w:val="-4"/>
        </w:rPr>
        <w:t xml:space="preserve"> </w:t>
      </w:r>
      <w:r>
        <w:rPr>
          <w:color w:val="4D4D4B"/>
        </w:rPr>
        <w:t>(p.length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===</w:t>
      </w:r>
      <w:r>
        <w:rPr>
          <w:color w:val="4D4D4B"/>
          <w:spacing w:val="-4"/>
        </w:rPr>
        <w:t xml:space="preserve"> </w:t>
      </w:r>
      <w:r>
        <w:rPr>
          <w:color w:val="F5861F"/>
        </w:rPr>
        <w:t>3</w:t>
      </w:r>
      <w:r>
        <w:rPr>
          <w:color w:val="4D4D4B"/>
        </w:rPr>
        <w:t>)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responseTimeSecs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p[</w:t>
      </w:r>
      <w:r>
        <w:rPr>
          <w:color w:val="F5861F"/>
        </w:rPr>
        <w:t>0</w:t>
      </w:r>
      <w:r>
        <w:rPr>
          <w:color w:val="4D4D4B"/>
        </w:rPr>
        <w:t>]*</w:t>
      </w:r>
      <w:r>
        <w:rPr>
          <w:color w:val="F5861F"/>
        </w:rPr>
        <w:t>3600</w:t>
      </w:r>
      <w:r>
        <w:rPr>
          <w:color w:val="F5861F"/>
          <w:spacing w:val="-4"/>
        </w:rPr>
        <w:t xml:space="preserve"> </w:t>
      </w:r>
      <w:r>
        <w:rPr>
          <w:color w:val="4D4D4B"/>
        </w:rPr>
        <w:t>+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p[</w:t>
      </w:r>
      <w:r>
        <w:rPr>
          <w:color w:val="F5861F"/>
        </w:rPr>
        <w:t>1</w:t>
      </w:r>
      <w:r>
        <w:rPr>
          <w:color w:val="4D4D4B"/>
        </w:rPr>
        <w:t>]*</w:t>
      </w:r>
      <w:r>
        <w:rPr>
          <w:color w:val="F5861F"/>
        </w:rPr>
        <w:t>60</w:t>
      </w:r>
      <w:r>
        <w:rPr>
          <w:color w:val="F5861F"/>
          <w:spacing w:val="-4"/>
        </w:rPr>
        <w:t xml:space="preserve"> </w:t>
      </w:r>
      <w:r>
        <w:rPr>
          <w:color w:val="4D4D4B"/>
        </w:rPr>
        <w:t>+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p[</w:t>
      </w:r>
      <w:r>
        <w:rPr>
          <w:color w:val="F5861F"/>
        </w:rPr>
        <w:t>2</w:t>
      </w:r>
      <w:r>
        <w:rPr>
          <w:color w:val="4D4D4B"/>
        </w:rPr>
        <w:t xml:space="preserve">]; </w:t>
      </w:r>
      <w:r>
        <w:rPr>
          <w:color w:val="8958A7"/>
        </w:rPr>
        <w:t xml:space="preserve">else if </w:t>
      </w:r>
      <w:r>
        <w:rPr>
          <w:color w:val="4D4D4B"/>
        </w:rPr>
        <w:t xml:space="preserve">(p.length === </w:t>
      </w:r>
      <w:r>
        <w:rPr>
          <w:color w:val="F5861F"/>
        </w:rPr>
        <w:t>2</w:t>
      </w:r>
      <w:r>
        <w:rPr>
          <w:color w:val="4D4D4B"/>
        </w:rPr>
        <w:t>) responseTimeSecs = p[</w:t>
      </w:r>
      <w:r>
        <w:rPr>
          <w:color w:val="F5861F"/>
        </w:rPr>
        <w:t>0</w:t>
      </w:r>
      <w:r>
        <w:rPr>
          <w:color w:val="4D4D4B"/>
        </w:rPr>
        <w:t>]*</w:t>
      </w:r>
      <w:r>
        <w:rPr>
          <w:color w:val="F5861F"/>
        </w:rPr>
        <w:t xml:space="preserve">60 </w:t>
      </w:r>
      <w:r>
        <w:rPr>
          <w:color w:val="4D4D4B"/>
        </w:rPr>
        <w:t>+ p[</w:t>
      </w:r>
      <w:r>
        <w:rPr>
          <w:color w:val="F5861F"/>
        </w:rPr>
        <w:t>1</w:t>
      </w:r>
      <w:r>
        <w:rPr>
          <w:color w:val="4D4D4B"/>
        </w:rPr>
        <w:t>];</w:t>
      </w:r>
    </w:p>
    <w:p w14:paraId="300B908A">
      <w:pPr>
        <w:pStyle w:val="7"/>
        <w:spacing w:before="0" w:line="245" w:lineRule="exact"/>
        <w:ind w:left="1519"/>
      </w:pPr>
      <w:r>
        <w:rPr>
          <w:color w:val="8958A7"/>
        </w:rPr>
        <w:t xml:space="preserve">else </w:t>
      </w:r>
      <w:r>
        <w:rPr>
          <w:color w:val="4D4D4B"/>
        </w:rPr>
        <w:t xml:space="preserve">responseTimeSecs = </w:t>
      </w:r>
      <w:r>
        <w:rPr>
          <w:color w:val="4D4D4B"/>
          <w:spacing w:val="-4"/>
        </w:rPr>
        <w:t>p[</w:t>
      </w:r>
      <w:r>
        <w:rPr>
          <w:color w:val="F5861F"/>
          <w:spacing w:val="-4"/>
        </w:rPr>
        <w:t>0</w:t>
      </w:r>
      <w:r>
        <w:rPr>
          <w:color w:val="4D4D4B"/>
          <w:spacing w:val="-4"/>
        </w:rPr>
        <w:t>];</w:t>
      </w:r>
    </w:p>
    <w:p w14:paraId="23E9CABF">
      <w:pPr>
        <w:spacing w:before="39"/>
        <w:ind w:left="1288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101F14C0">
      <w:pPr>
        <w:pStyle w:val="7"/>
        <w:ind w:left="1288"/>
      </w:pPr>
      <w:r>
        <w:rPr>
          <w:color w:val="8958A7"/>
        </w:rPr>
        <w:t xml:space="preserve">if </w:t>
      </w:r>
      <w:r>
        <w:rPr>
          <w:color w:val="4D4D4B"/>
        </w:rPr>
        <w:t xml:space="preserve">(responseTimeSecs &lt;= </w:t>
      </w:r>
      <w:r>
        <w:rPr>
          <w:color w:val="F5861F"/>
        </w:rPr>
        <w:t>0</w:t>
      </w:r>
      <w:r>
        <w:rPr>
          <w:color w:val="4D4D4B"/>
        </w:rPr>
        <w:t xml:space="preserve">) responseTimeSecs =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floor</w:t>
      </w:r>
      <w:r>
        <w:rPr>
          <w:color w:val="4D4D4B"/>
        </w:rPr>
        <w:t>(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random</w:t>
      </w:r>
      <w:r>
        <w:rPr>
          <w:color w:val="4D4D4B"/>
        </w:rPr>
        <w:t xml:space="preserve">() </w:t>
      </w:r>
      <w:r>
        <w:rPr>
          <w:color w:val="4D4D4B"/>
          <w:spacing w:val="-10"/>
        </w:rPr>
        <w:t>*</w:t>
      </w:r>
    </w:p>
    <w:p w14:paraId="263F5481">
      <w:pPr>
        <w:pStyle w:val="7"/>
        <w:ind w:left="364"/>
      </w:pPr>
      <w:r>
        <w:rPr>
          <w:color w:val="F5861F"/>
        </w:rPr>
        <w:t>25</w:t>
      </w:r>
      <w:r>
        <w:rPr>
          <w:color w:val="4D4D4B"/>
        </w:rPr>
        <w:t xml:space="preserve">) + </w:t>
      </w:r>
      <w:r>
        <w:rPr>
          <w:color w:val="F5861F"/>
        </w:rPr>
        <w:t>5</w:t>
      </w:r>
      <w:r>
        <w:rPr>
          <w:color w:val="4D4D4B"/>
        </w:rPr>
        <w:t xml:space="preserve">; </w:t>
      </w:r>
      <w:r>
        <w:rPr>
          <w:color w:val="8E8F8B"/>
        </w:rPr>
        <w:t xml:space="preserve">// fallback so it never shows 0s if CSV </w:t>
      </w:r>
      <w:r>
        <w:rPr>
          <w:color w:val="8E8F8B"/>
          <w:spacing w:val="-2"/>
        </w:rPr>
        <w:t>fails</w:t>
      </w:r>
    </w:p>
    <w:p w14:paraId="700BC32D">
      <w:pPr>
        <w:pStyle w:val="7"/>
        <w:spacing w:before="78"/>
      </w:pPr>
    </w:p>
    <w:p w14:paraId="455BA2BA">
      <w:pPr>
        <w:pStyle w:val="7"/>
        <w:spacing w:before="0" w:line="278" w:lineRule="auto"/>
        <w:ind w:left="1288" w:right="3010"/>
      </w:pPr>
      <w:r>
        <w:rPr>
          <w:color w:val="8E8F8B"/>
        </w:rPr>
        <w:t>//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Save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strictly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required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data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DB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via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raw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 xml:space="preserve">SQL </w:t>
      </w:r>
      <w:r>
        <w:rPr>
          <w:color w:val="8958A7"/>
        </w:rPr>
        <w:t xml:space="preserve">const </w:t>
      </w:r>
      <w:r>
        <w:rPr>
          <w:color w:val="4D4D4B"/>
        </w:rPr>
        <w:t xml:space="preserve">[result] = </w:t>
      </w:r>
      <w:r>
        <w:rPr>
          <w:color w:val="8958A7"/>
        </w:rPr>
        <w:t xml:space="preserve">await </w:t>
      </w:r>
      <w:r>
        <w:rPr>
          <w:color w:val="4D4D4B"/>
        </w:rPr>
        <w:t>pool.</w:t>
      </w:r>
      <w:r>
        <w:rPr>
          <w:color w:val="4170AE"/>
        </w:rPr>
        <w:t>execute</w:t>
      </w:r>
      <w:r>
        <w:rPr>
          <w:color w:val="4D4D4B"/>
        </w:rPr>
        <w:t>(</w:t>
      </w:r>
    </w:p>
    <w:p w14:paraId="2AD1F8D9">
      <w:pPr>
        <w:pStyle w:val="7"/>
        <w:spacing w:before="0" w:line="245" w:lineRule="exact"/>
        <w:ind w:left="1519"/>
      </w:pPr>
      <w:r>
        <w:rPr>
          <w:color w:val="708B00"/>
        </w:rPr>
        <w:t xml:space="preserve">`INSERT INTO Telemetries (towerId, callTotal, callAccepted, </w:t>
      </w:r>
      <w:r>
        <w:rPr>
          <w:color w:val="708B00"/>
          <w:spacing w:val="-2"/>
        </w:rPr>
        <w:t>latency,</w:t>
      </w:r>
    </w:p>
    <w:p w14:paraId="45B02368">
      <w:pPr>
        <w:pStyle w:val="7"/>
        <w:ind w:left="364"/>
      </w:pPr>
      <w:r>
        <w:rPr>
          <w:color w:val="708B00"/>
          <w:spacing w:val="-2"/>
        </w:rPr>
        <w:t>timestamp)</w:t>
      </w:r>
    </w:p>
    <w:p w14:paraId="66A78F1D">
      <w:pPr>
        <w:pStyle w:val="7"/>
        <w:ind w:left="1635"/>
      </w:pPr>
      <w:r>
        <w:rPr>
          <w:color w:val="708B00"/>
        </w:rPr>
        <w:t xml:space="preserve">VALUES (?, ?, ?, ?, </w:t>
      </w:r>
      <w:r>
        <w:rPr>
          <w:color w:val="708B00"/>
          <w:spacing w:val="-2"/>
        </w:rPr>
        <w:t>NOW())`</w:t>
      </w:r>
      <w:r>
        <w:rPr>
          <w:color w:val="4D4D4B"/>
          <w:spacing w:val="-2"/>
        </w:rPr>
        <w:t>,</w:t>
      </w:r>
    </w:p>
    <w:p w14:paraId="3A69536F">
      <w:pPr>
        <w:pStyle w:val="7"/>
        <w:spacing w:before="40"/>
        <w:ind w:left="1519"/>
      </w:pPr>
      <w:r>
        <w:rPr>
          <w:color w:val="4D4D4B"/>
        </w:rPr>
        <w:t xml:space="preserve">[tower.id, callTotal, callAccepted, </w:t>
      </w:r>
      <w:r>
        <w:rPr>
          <w:color w:val="4D4D4B"/>
          <w:spacing w:val="-2"/>
        </w:rPr>
        <w:t>responseTimeSecs]</w:t>
      </w:r>
    </w:p>
    <w:p w14:paraId="6B07CA72">
      <w:pPr>
        <w:spacing w:before="39"/>
        <w:ind w:left="1288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);</w:t>
      </w:r>
    </w:p>
    <w:p w14:paraId="37FBBA9F">
      <w:pPr>
        <w:pStyle w:val="7"/>
        <w:spacing w:before="78"/>
      </w:pPr>
    </w:p>
    <w:p w14:paraId="567E26E8">
      <w:pPr>
        <w:pStyle w:val="7"/>
        <w:spacing w:before="0"/>
        <w:ind w:left="1288"/>
      </w:pPr>
      <w:r>
        <w:rPr>
          <w:color w:val="8958A7"/>
        </w:rPr>
        <w:t xml:space="preserve">return </w:t>
      </w:r>
      <w:r>
        <w:rPr>
          <w:color w:val="4D4D4B"/>
          <w:spacing w:val="-10"/>
        </w:rPr>
        <w:t>{</w:t>
      </w:r>
    </w:p>
    <w:p w14:paraId="66F66FCB">
      <w:pPr>
        <w:pStyle w:val="7"/>
        <w:spacing w:line="278" w:lineRule="auto"/>
        <w:ind w:left="1519" w:right="5897"/>
      </w:pPr>
      <w:r>
        <w:rPr>
          <w:color w:val="4D4D4B"/>
        </w:rPr>
        <w:t>towerId:</w:t>
      </w:r>
      <w:r>
        <w:rPr>
          <w:color w:val="4D4D4B"/>
          <w:spacing w:val="-29"/>
        </w:rPr>
        <w:t xml:space="preserve"> </w:t>
      </w:r>
      <w:r>
        <w:rPr>
          <w:color w:val="4D4D4B"/>
        </w:rPr>
        <w:t>tower.id, telemetry: {</w:t>
      </w:r>
    </w:p>
    <w:p w14:paraId="5DB3BD42">
      <w:pPr>
        <w:pStyle w:val="7"/>
        <w:spacing w:before="0" w:line="278" w:lineRule="auto"/>
        <w:ind w:left="1750" w:right="5435"/>
      </w:pPr>
      <w:r>
        <w:rPr>
          <w:color w:val="4D4D4B"/>
        </w:rPr>
        <w:t>id:</w:t>
      </w:r>
      <w:r>
        <w:rPr>
          <w:color w:val="4D4D4B"/>
          <w:spacing w:val="-29"/>
        </w:rPr>
        <w:t xml:space="preserve"> </w:t>
      </w:r>
      <w:r>
        <w:rPr>
          <w:color w:val="4D4D4B"/>
        </w:rPr>
        <w:t xml:space="preserve">result.insertId, towerId: tower.id, </w:t>
      </w:r>
      <w:r>
        <w:rPr>
          <w:color w:val="4D4D4B"/>
          <w:spacing w:val="-2"/>
        </w:rPr>
        <w:t>connectedUsers,</w:t>
      </w:r>
    </w:p>
    <w:p w14:paraId="6BEA3AE3">
      <w:pPr>
        <w:pStyle w:val="7"/>
        <w:spacing w:before="0" w:line="245" w:lineRule="exact"/>
        <w:ind w:left="1750"/>
      </w:pPr>
      <w:r>
        <w:rPr>
          <w:color w:val="4D4D4B"/>
          <w:spacing w:val="-2"/>
        </w:rPr>
        <w:t>callTotal,</w:t>
      </w:r>
    </w:p>
    <w:p w14:paraId="678846CD">
      <w:pPr>
        <w:pStyle w:val="7"/>
        <w:spacing w:line="278" w:lineRule="auto"/>
        <w:ind w:left="1750" w:right="5897"/>
      </w:pPr>
      <w:r>
        <w:rPr>
          <w:color w:val="4D4D4B"/>
          <w:spacing w:val="-2"/>
        </w:rPr>
        <w:t>callAccepted, callBlocked,</w:t>
      </w:r>
    </w:p>
    <w:p w14:paraId="72D0C964">
      <w:pPr>
        <w:pStyle w:val="7"/>
        <w:spacing w:before="0" w:line="245" w:lineRule="exact"/>
        <w:ind w:left="1750"/>
      </w:pPr>
      <w:r>
        <w:rPr>
          <w:color w:val="4D4D4B"/>
        </w:rPr>
        <w:t>timestamp:</w:t>
      </w:r>
      <w:r>
        <w:rPr>
          <w:color w:val="4D4D4B"/>
          <w:spacing w:val="-2"/>
        </w:rPr>
        <w:t xml:space="preserve"> </w:t>
      </w:r>
      <w:r>
        <w:rPr>
          <w:color w:val="8958A7"/>
        </w:rPr>
        <w:t xml:space="preserve">new </w:t>
      </w:r>
      <w:r>
        <w:rPr>
          <w:color w:val="4170AE"/>
          <w:spacing w:val="-2"/>
        </w:rPr>
        <w:t>Date</w:t>
      </w:r>
      <w:r>
        <w:rPr>
          <w:color w:val="4D4D4B"/>
          <w:spacing w:val="-2"/>
        </w:rPr>
        <w:t>()</w:t>
      </w:r>
    </w:p>
    <w:p w14:paraId="1AC15EF6">
      <w:pPr>
        <w:spacing w:before="39"/>
        <w:ind w:left="151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061414C4">
      <w:pPr>
        <w:spacing w:before="39"/>
        <w:ind w:left="0" w:right="8838" w:firstLine="0"/>
        <w:jc w:val="right"/>
        <w:rPr>
          <w:sz w:val="21"/>
        </w:rPr>
      </w:pPr>
      <w:r>
        <w:rPr>
          <w:color w:val="4D4D4B"/>
          <w:spacing w:val="-5"/>
          <w:sz w:val="21"/>
        </w:rPr>
        <w:t>};</w:t>
      </w:r>
    </w:p>
    <w:p w14:paraId="43A205DD">
      <w:pPr>
        <w:spacing w:before="39"/>
        <w:ind w:left="0" w:right="8838" w:firstLine="0"/>
        <w:jc w:val="right"/>
        <w:rPr>
          <w:sz w:val="21"/>
        </w:rPr>
      </w:pPr>
      <w:r>
        <w:rPr>
          <w:color w:val="4D4D4B"/>
          <w:spacing w:val="-4"/>
          <w:sz w:val="21"/>
        </w:rPr>
        <w:t>}));</w:t>
      </w:r>
    </w:p>
    <w:p w14:paraId="3DDFC6BF">
      <w:pPr>
        <w:pStyle w:val="7"/>
        <w:spacing w:before="78"/>
      </w:pPr>
    </w:p>
    <w:p w14:paraId="71BD0832">
      <w:pPr>
        <w:pStyle w:val="7"/>
        <w:spacing w:before="0"/>
        <w:ind w:left="1057"/>
      </w:pPr>
      <w:r>
        <w:rPr>
          <w:color w:val="8E8F8B"/>
        </w:rPr>
        <w:t xml:space="preserve">// Broadcast to all connected </w:t>
      </w:r>
      <w:r>
        <w:rPr>
          <w:color w:val="8E8F8B"/>
          <w:spacing w:val="-2"/>
        </w:rPr>
        <w:t>clients</w:t>
      </w:r>
    </w:p>
    <w:p w14:paraId="41EA25CD">
      <w:pPr>
        <w:pStyle w:val="7"/>
        <w:ind w:left="1057"/>
      </w:pPr>
      <w:r>
        <w:rPr>
          <w:color w:val="4D4D4B"/>
        </w:rPr>
        <w:t>socket.</w:t>
      </w:r>
      <w:r>
        <w:rPr>
          <w:color w:val="4170AE"/>
        </w:rPr>
        <w:t>emit</w:t>
      </w:r>
      <w:r>
        <w:rPr>
          <w:color w:val="4D4D4B"/>
        </w:rPr>
        <w:t>(</w:t>
      </w:r>
      <w:r>
        <w:rPr>
          <w:color w:val="708B00"/>
        </w:rPr>
        <w:t>'telemetry_update'</w:t>
      </w:r>
      <w:r>
        <w:rPr>
          <w:color w:val="4D4D4B"/>
        </w:rPr>
        <w:t xml:space="preserve">, </w:t>
      </w:r>
      <w:r>
        <w:rPr>
          <w:color w:val="4D4D4B"/>
          <w:spacing w:val="-2"/>
        </w:rPr>
        <w:t>updates);</w:t>
      </w:r>
    </w:p>
    <w:p w14:paraId="587F0607">
      <w:pPr>
        <w:pStyle w:val="7"/>
        <w:spacing w:after="0"/>
        <w:sectPr>
          <w:type w:val="continuous"/>
          <w:pgSz w:w="11920" w:h="16840"/>
          <w:pgMar w:top="740" w:right="708" w:bottom="340" w:left="850" w:header="249" w:footer="156" w:gutter="0"/>
          <w:cols w:space="720" w:num="1"/>
        </w:sectPr>
      </w:pPr>
    </w:p>
    <w:p w14:paraId="5C32A02A">
      <w:pPr>
        <w:pStyle w:val="7"/>
        <w:spacing w:before="3"/>
        <w:rPr>
          <w:sz w:val="7"/>
        </w:rPr>
      </w:pPr>
    </w:p>
    <w:p w14:paraId="5DA84DED">
      <w:pPr>
        <w:pStyle w:val="7"/>
        <w:spacing w:before="0"/>
        <w:ind w:left="5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6486525" cy="5477510"/>
                <wp:effectExtent l="9525" t="0" r="0" b="8889"/>
                <wp:docPr id="143" name="Group 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5477510"/>
                          <a:chOff x="0" y="0"/>
                          <a:chExt cx="6486525" cy="547751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4762" y="0"/>
                            <a:ext cx="6477000" cy="5472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5472430">
                                <a:moveTo>
                                  <a:pt x="6456344" y="5472102"/>
                                </a:moveTo>
                                <a:lnTo>
                                  <a:pt x="20654" y="5472102"/>
                                </a:lnTo>
                                <a:lnTo>
                                  <a:pt x="17617" y="5471497"/>
                                </a:lnTo>
                                <a:lnTo>
                                  <a:pt x="0" y="5451453"/>
                                </a:lnTo>
                                <a:lnTo>
                                  <a:pt x="0" y="5448299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5451453"/>
                                </a:lnTo>
                                <a:lnTo>
                                  <a:pt x="6459381" y="5471497"/>
                                </a:lnTo>
                                <a:lnTo>
                                  <a:pt x="6456344" y="5472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-12" y="4"/>
                            <a:ext cx="6486525" cy="5477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5477510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5453570"/>
                                </a:lnTo>
                                <a:lnTo>
                                  <a:pt x="6475146" y="5458066"/>
                                </a:lnTo>
                                <a:lnTo>
                                  <a:pt x="6471425" y="5461787"/>
                                </a:lnTo>
                                <a:lnTo>
                                  <a:pt x="6467703" y="5465496"/>
                                </a:lnTo>
                                <a:lnTo>
                                  <a:pt x="6463220" y="5467362"/>
                                </a:lnTo>
                                <a:lnTo>
                                  <a:pt x="23317" y="5467362"/>
                                </a:lnTo>
                                <a:lnTo>
                                  <a:pt x="18834" y="5465496"/>
                                </a:lnTo>
                                <a:lnTo>
                                  <a:pt x="15582" y="5462257"/>
                                </a:lnTo>
                                <a:lnTo>
                                  <a:pt x="15113" y="5461774"/>
                                </a:lnTo>
                                <a:lnTo>
                                  <a:pt x="11391" y="5458053"/>
                                </a:lnTo>
                                <a:lnTo>
                                  <a:pt x="9525" y="5453570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456199"/>
                                </a:lnTo>
                                <a:lnTo>
                                  <a:pt x="2794" y="5462930"/>
                                </a:lnTo>
                                <a:lnTo>
                                  <a:pt x="8382" y="5468518"/>
                                </a:lnTo>
                                <a:lnTo>
                                  <a:pt x="8851" y="5468988"/>
                                </a:lnTo>
                                <a:lnTo>
                                  <a:pt x="13957" y="5474093"/>
                                </a:lnTo>
                                <a:lnTo>
                                  <a:pt x="20688" y="5476887"/>
                                </a:lnTo>
                                <a:lnTo>
                                  <a:pt x="6465849" y="5476887"/>
                                </a:lnTo>
                                <a:lnTo>
                                  <a:pt x="6472580" y="5474093"/>
                                </a:lnTo>
                                <a:lnTo>
                                  <a:pt x="6477686" y="5468988"/>
                                </a:lnTo>
                                <a:lnTo>
                                  <a:pt x="6478156" y="5468518"/>
                                </a:lnTo>
                                <a:lnTo>
                                  <a:pt x="6483744" y="5462930"/>
                                </a:lnTo>
                                <a:lnTo>
                                  <a:pt x="6486525" y="5456199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0" y="0"/>
                            <a:ext cx="6486525" cy="5477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AEC6DD">
                              <w:pPr>
                                <w:spacing w:before="17"/>
                                <w:ind w:left="8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}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catch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(err)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1D489EF6">
                              <w:pPr>
                                <w:spacing w:before="39"/>
                                <w:ind w:left="10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'Simulation error:'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err.message);</w:t>
                              </w:r>
                            </w:p>
                            <w:p w14:paraId="674ABAC1">
                              <w:pPr>
                                <w:spacing w:before="39"/>
                                <w:ind w:left="8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49FEC0C3">
                              <w:pPr>
                                <w:spacing w:before="39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},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3000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1FD042CA">
                              <w:pPr>
                                <w:spacing w:before="7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2ED8142C">
                              <w:pPr>
                                <w:spacing w:before="0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socket.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'disconnect'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, () =&gt;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E9F8E0A">
                              <w:pPr>
                                <w:spacing w:before="39" w:line="278" w:lineRule="auto"/>
                                <w:ind w:left="821" w:right="130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'Client</w:t>
                              </w:r>
                              <w:r>
                                <w:rPr>
                                  <w:color w:val="708B00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disconnected:'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D4D4B"/>
                                  <w:spacing w:val="-1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socket.id);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clearInterval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(interval);</w:t>
                              </w:r>
                            </w:p>
                            <w:p w14:paraId="6F02DDBC">
                              <w:pPr>
                                <w:spacing w:before="0" w:line="245" w:lineRule="exact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 w14:paraId="27C3EAE9">
                              <w:pPr>
                                <w:spacing w:before="39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 w14:paraId="6A0CCD94">
                              <w:pPr>
                                <w:spacing w:before="0" w:line="570" w:lineRule="atLeast"/>
                                <w:ind w:left="359" w:right="495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C72829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color w:val="C72829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process.env.PORT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||</w:t>
                              </w:r>
                              <w:r>
                                <w:rPr>
                                  <w:color w:val="4D4D4B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5000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;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async function 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startServer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() {</w:t>
                              </w:r>
                            </w:p>
                            <w:p w14:paraId="7A7AE731">
                              <w:pPr>
                                <w:spacing w:before="39" w:line="278" w:lineRule="auto"/>
                                <w:ind w:left="591" w:right="425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>//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1.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Initialize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DB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(create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8E8F8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E8F8B"/>
                                  <w:sz w:val="21"/>
                                </w:rPr>
                                <w:t xml:space="preserve">missing)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await 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initializeDatabase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();</w:t>
                              </w:r>
                            </w:p>
                            <w:p w14:paraId="166908D7">
                              <w:pPr>
                                <w:spacing w:before="39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2475CC65">
                              <w:pPr>
                                <w:spacing w:before="0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 xml:space="preserve">// Note: Table creation / syncing is now handled by seed.js, not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Sequelize</w:t>
                              </w:r>
                            </w:p>
                            <w:p w14:paraId="6BDFBC2D">
                              <w:pPr>
                                <w:spacing w:before="7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7352945B">
                              <w:pPr>
                                <w:spacing w:before="0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E8F8B"/>
                                  <w:sz w:val="21"/>
                                </w:rPr>
                                <w:t xml:space="preserve">// 3. Start </w:t>
                              </w:r>
                              <w:r>
                                <w:rPr>
                                  <w:color w:val="8E8F8B"/>
                                  <w:spacing w:val="-2"/>
                                  <w:sz w:val="21"/>
                                </w:rPr>
                                <w:t>Express</w:t>
                              </w:r>
                            </w:p>
                            <w:p w14:paraId="25DA4499">
                              <w:pPr>
                                <w:spacing w:before="39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server.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listen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C72829"/>
                                  <w:sz w:val="21"/>
                                </w:rPr>
                                <w:t>PORT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, () =&gt;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7E41DD5">
                              <w:pPr>
                                <w:spacing w:before="40"/>
                                <w:ind w:left="8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 xml:space="preserve">`Server running on port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${PORT}`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75F81A04">
                              <w:pPr>
                                <w:spacing w:before="39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 w14:paraId="0DE1587A">
                              <w:pPr>
                                <w:spacing w:before="39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 w14:paraId="2F6BF607">
                              <w:pPr>
                                <w:spacing w:before="7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21C58C11">
                              <w:pPr>
                                <w:spacing w:before="0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170AE"/>
                                  <w:spacing w:val="-2"/>
                                  <w:sz w:val="21"/>
                                </w:rPr>
                                <w:t>startServer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2133EACF">
                              <w:pPr>
                                <w:spacing w:before="7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796C37A8">
                              <w:pPr>
                                <w:spacing w:before="0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module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.exports = { app, io </w:t>
                              </w: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31.3pt;width:510.75pt;" coordsize="6486525,5477510" o:gfxdata="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">
                <o:lock v:ext="edit" aspectratio="f"/>
                <v:shape id="Graphic 144" o:spid="_x0000_s1026" o:spt="100" style="position:absolute;left:4762;top:0;height:5472430;width:6477000;" fillcolor="#F7F7F7" filled="t" stroked="f" coordsize="6477000,5472430" o:gfxdata="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GDTBu5AAAA3AAA&#10;AA8AAAAAAAAAAQAgAAAAIgAAAGRycy9kb3ducmV2LnhtbFBLAQIUABQAAAAIAIdO4kAzLwWeOwAA&#10;ADkAAAAQAAAAAAAAAAEAIAAAAAgBAABkcnMvc2hhcGV4bWwueG1sUEsFBgAAAAAGAAYAWwEAALID&#10;AAAAAA==&#10;" path="m6456344,5472102l20654,5472102,17617,5471497,0,5451453,0,5448299,0,0,6476999,0,6476998,5451453,6459381,5471497,6456344,547210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5" o:spid="_x0000_s1026" o:spt="100" style="position:absolute;left:-12;top:4;height:5477510;width:6486525;" fillcolor="#CCCCCC" filled="t" stroked="f" coordsize="6486525,5477510" o:gfxdata="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qpeNq5AAAA3AAA&#10;AA8AAAAAAAAAAQAgAAAAIgAAAGRycy9kb3ducmV2LnhtbFBLAQIUABQAAAAIAIdO4kAzLwWeOwAA&#10;ADkAAAAQAAAAAAAAAAEAIAAAAAgBAABkcnMvc2hhcGV4bWwueG1sUEsFBgAAAAAGAAYAWwEAALID&#10;AAAAAA==&#10;" path="m6486525,12l6477000,12,6477000,5453570,6475146,5458066,6471425,5461787,6467703,5465496,6463220,5467362,23317,5467362,18834,5465496,15582,5462257,15113,5461774,11391,5458053,9525,5453570,9537,0,12,0,0,5456199,2794,5462930,8382,5468518,8851,5468988,13957,5474093,20688,5476887,6465849,5476887,6472580,5474093,6477686,5468988,6478156,5468518,6483744,5462930,6486525,5456199,6486525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46" o:spid="_x0000_s1026" o:spt="202" type="#_x0000_t202" style="position:absolute;left:0;top:0;height:5477510;width:6486525;" filled="f" stroked="f" coordsize="21600,21600" o:gfxdata="UEsDBAoAAAAAAIdO4kAAAAAAAAAAAAAAAAAEAAAAZHJzL1BLAwQUAAAACACHTuJA0U/STbwAAADc&#10;AAAADwAAAGRycy9kb3ducmV2LnhtbEVPTWsCMRC9F/wPYYTeamIp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FP0k2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AEC6DD">
                        <w:pPr>
                          <w:spacing w:before="17"/>
                          <w:ind w:left="8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 xml:space="preserve">} </w:t>
                        </w:r>
                        <w:r>
                          <w:rPr>
                            <w:color w:val="8958A7"/>
                            <w:sz w:val="21"/>
                          </w:rPr>
                          <w:t xml:space="preserve">catch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(err)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1D489EF6">
                        <w:pPr>
                          <w:spacing w:before="39"/>
                          <w:ind w:left="10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z w:val="21"/>
                          </w:rPr>
                          <w:t>error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'Simulation error:'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err.message);</w:t>
                        </w:r>
                      </w:p>
                      <w:p w14:paraId="674ABAC1">
                        <w:pPr>
                          <w:spacing w:before="39"/>
                          <w:ind w:left="8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14:paraId="49FEC0C3">
                        <w:pPr>
                          <w:spacing w:before="39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 xml:space="preserve">},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3000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 w14:paraId="1FD042CA">
                        <w:pPr>
                          <w:spacing w:before="78" w:line="240" w:lineRule="auto"/>
                          <w:rPr>
                            <w:sz w:val="21"/>
                          </w:rPr>
                        </w:pPr>
                      </w:p>
                      <w:p w14:paraId="2ED8142C">
                        <w:pPr>
                          <w:spacing w:before="0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socket.</w:t>
                        </w:r>
                        <w:r>
                          <w:rPr>
                            <w:color w:val="4170AE"/>
                            <w:sz w:val="21"/>
                          </w:rPr>
                          <w:t>on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'disconnect'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, () =&gt;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0E9F8E0A">
                        <w:pPr>
                          <w:spacing w:before="39" w:line="278" w:lineRule="auto"/>
                          <w:ind w:left="821" w:right="130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z w:val="21"/>
                          </w:rPr>
                          <w:t>log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'Client</w:t>
                        </w:r>
                        <w:r>
                          <w:rPr>
                            <w:color w:val="708B00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B00"/>
                            <w:sz w:val="21"/>
                          </w:rPr>
                          <w:t>disconnected:'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color w:val="4D4D4B"/>
                            <w:spacing w:val="-1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socket.id);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clearInterval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(interval);</w:t>
                        </w:r>
                      </w:p>
                      <w:p w14:paraId="6F02DDBC">
                        <w:pPr>
                          <w:spacing w:before="0" w:line="245" w:lineRule="exact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 w14:paraId="27C3EAE9">
                        <w:pPr>
                          <w:spacing w:before="39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 w14:paraId="6A0CCD94">
                        <w:pPr>
                          <w:spacing w:before="0" w:line="570" w:lineRule="atLeast"/>
                          <w:ind w:left="359" w:right="495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C72829"/>
                            <w:sz w:val="21"/>
                          </w:rPr>
                          <w:t>PORT</w:t>
                        </w:r>
                        <w:r>
                          <w:rPr>
                            <w:color w:val="C72829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process.env.PORT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||</w:t>
                        </w:r>
                        <w:r>
                          <w:rPr>
                            <w:color w:val="4D4D4B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5861F"/>
                            <w:sz w:val="21"/>
                          </w:rPr>
                          <w:t>5000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; </w:t>
                        </w:r>
                        <w:r>
                          <w:rPr>
                            <w:color w:val="8958A7"/>
                            <w:sz w:val="21"/>
                          </w:rPr>
                          <w:t xml:space="preserve">async function </w:t>
                        </w:r>
                        <w:r>
                          <w:rPr>
                            <w:color w:val="4170AE"/>
                            <w:sz w:val="21"/>
                          </w:rPr>
                          <w:t>startServer</w:t>
                        </w:r>
                        <w:r>
                          <w:rPr>
                            <w:color w:val="4D4D4B"/>
                            <w:sz w:val="21"/>
                          </w:rPr>
                          <w:t>() {</w:t>
                        </w:r>
                      </w:p>
                      <w:p w14:paraId="7A7AE731">
                        <w:pPr>
                          <w:spacing w:before="39" w:line="278" w:lineRule="auto"/>
                          <w:ind w:left="591" w:right="425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>//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E8F8B"/>
                            <w:sz w:val="21"/>
                          </w:rPr>
                          <w:t>1.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E8F8B"/>
                            <w:sz w:val="21"/>
                          </w:rPr>
                          <w:t>Initialize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E8F8B"/>
                            <w:sz w:val="21"/>
                          </w:rPr>
                          <w:t>DB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E8F8B"/>
                            <w:sz w:val="21"/>
                          </w:rPr>
                          <w:t>(create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E8F8B"/>
                            <w:sz w:val="21"/>
                          </w:rPr>
                          <w:t>it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E8F8B"/>
                            <w:sz w:val="21"/>
                          </w:rPr>
                          <w:t>if</w:t>
                        </w:r>
                        <w:r>
                          <w:rPr>
                            <w:color w:val="8E8F8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E8F8B"/>
                            <w:sz w:val="21"/>
                          </w:rPr>
                          <w:t xml:space="preserve">missing) </w:t>
                        </w:r>
                        <w:r>
                          <w:rPr>
                            <w:color w:val="8958A7"/>
                            <w:sz w:val="21"/>
                          </w:rPr>
                          <w:t xml:space="preserve">await </w:t>
                        </w:r>
                        <w:r>
                          <w:rPr>
                            <w:color w:val="4170AE"/>
                            <w:sz w:val="21"/>
                          </w:rPr>
                          <w:t>initializeDatabase</w:t>
                        </w:r>
                        <w:r>
                          <w:rPr>
                            <w:color w:val="4D4D4B"/>
                            <w:sz w:val="21"/>
                          </w:rPr>
                          <w:t>();</w:t>
                        </w:r>
                      </w:p>
                      <w:p w14:paraId="166908D7">
                        <w:pPr>
                          <w:spacing w:before="39" w:line="240" w:lineRule="auto"/>
                          <w:rPr>
                            <w:sz w:val="21"/>
                          </w:rPr>
                        </w:pPr>
                      </w:p>
                      <w:p w14:paraId="2475CC65">
                        <w:pPr>
                          <w:spacing w:before="0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 xml:space="preserve">// Note: Table creation / syncing is now handled by seed.js, not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Sequelize</w:t>
                        </w:r>
                      </w:p>
                      <w:p w14:paraId="6BDFBC2D">
                        <w:pPr>
                          <w:spacing w:before="78" w:line="240" w:lineRule="auto"/>
                          <w:rPr>
                            <w:sz w:val="21"/>
                          </w:rPr>
                        </w:pPr>
                      </w:p>
                      <w:p w14:paraId="7352945B">
                        <w:pPr>
                          <w:spacing w:before="0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E8F8B"/>
                            <w:sz w:val="21"/>
                          </w:rPr>
                          <w:t xml:space="preserve">// 3. Start </w:t>
                        </w:r>
                        <w:r>
                          <w:rPr>
                            <w:color w:val="8E8F8B"/>
                            <w:spacing w:val="-2"/>
                            <w:sz w:val="21"/>
                          </w:rPr>
                          <w:t>Express</w:t>
                        </w:r>
                      </w:p>
                      <w:p w14:paraId="25DA4499">
                        <w:pPr>
                          <w:spacing w:before="39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server.</w:t>
                        </w:r>
                        <w:r>
                          <w:rPr>
                            <w:color w:val="4170AE"/>
                            <w:sz w:val="21"/>
                          </w:rPr>
                          <w:t>listen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C72829"/>
                            <w:sz w:val="21"/>
                          </w:rPr>
                          <w:t>PORT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, () =&gt;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07E41DD5">
                        <w:pPr>
                          <w:spacing w:before="40"/>
                          <w:ind w:left="8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z w:val="21"/>
                          </w:rPr>
                          <w:t>log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 xml:space="preserve">`Server running on port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${PORT}`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 w14:paraId="75F81A04">
                        <w:pPr>
                          <w:spacing w:before="39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});</w:t>
                        </w:r>
                      </w:p>
                      <w:p w14:paraId="0DE1587A">
                        <w:pPr>
                          <w:spacing w:before="39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}</w:t>
                        </w:r>
                      </w:p>
                      <w:p w14:paraId="2F6BF607">
                        <w:pPr>
                          <w:spacing w:before="78" w:line="240" w:lineRule="auto"/>
                          <w:rPr>
                            <w:sz w:val="21"/>
                          </w:rPr>
                        </w:pPr>
                      </w:p>
                      <w:p w14:paraId="21C58C11">
                        <w:pPr>
                          <w:spacing w:before="0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170AE"/>
                            <w:spacing w:val="-2"/>
                            <w:sz w:val="21"/>
                          </w:rPr>
                          <w:t>startServer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();</w:t>
                        </w:r>
                      </w:p>
                      <w:p w14:paraId="2133EACF">
                        <w:pPr>
                          <w:spacing w:before="78" w:line="240" w:lineRule="auto"/>
                          <w:rPr>
                            <w:sz w:val="21"/>
                          </w:rPr>
                        </w:pPr>
                      </w:p>
                      <w:p w14:paraId="796C37A8">
                        <w:pPr>
                          <w:spacing w:before="0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module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.exports = { app, io </w:t>
                        </w: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7A4F7C8">
      <w:pPr>
        <w:pStyle w:val="4"/>
      </w:pPr>
      <w:r>
        <w:t xml:space="preserve">File: seed.js </w:t>
      </w:r>
      <w:r>
        <w:rPr>
          <w:spacing w:val="-2"/>
        </w:rPr>
        <w:t>(Backend)</w:t>
      </w:r>
    </w:p>
    <w:p w14:paraId="08BA1652">
      <w:pPr>
        <w:pStyle w:val="7"/>
        <w:spacing w:before="10"/>
        <w:rPr>
          <w:rFonts w:ascii="Segoe UI"/>
          <w:b/>
          <w:sz w:val="16"/>
        </w:rPr>
      </w:pPr>
      <w:r>
        <w:rPr>
          <w:rFonts w:ascii="Segoe UI"/>
          <w:b/>
          <w:sz w:val="16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ragraph">
                  <wp:posOffset>156210</wp:posOffset>
                </wp:positionV>
                <wp:extent cx="6486525" cy="3851910"/>
                <wp:effectExtent l="0" t="0" r="0" b="0"/>
                <wp:wrapTopAndBottom/>
                <wp:docPr id="147" name="Group 1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3851910"/>
                          <a:chOff x="0" y="0"/>
                          <a:chExt cx="6486525" cy="385191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4762" y="4753"/>
                            <a:ext cx="6477000" cy="38468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846829">
                                <a:moveTo>
                                  <a:pt x="6476999" y="3846615"/>
                                </a:moveTo>
                                <a:lnTo>
                                  <a:pt x="0" y="3846615"/>
                                </a:lnTo>
                                <a:lnTo>
                                  <a:pt x="0" y="20658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3846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-12" y="9"/>
                            <a:ext cx="6486525" cy="3851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3851910">
                                <a:moveTo>
                                  <a:pt x="6486525" y="20675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81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81"/>
                                </a:lnTo>
                                <a:lnTo>
                                  <a:pt x="8851" y="7886"/>
                                </a:lnTo>
                                <a:lnTo>
                                  <a:pt x="8369" y="8369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3851364"/>
                                </a:lnTo>
                                <a:lnTo>
                                  <a:pt x="9537" y="3851364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0955" y="14630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3851376"/>
                                </a:lnTo>
                                <a:lnTo>
                                  <a:pt x="6486525" y="3851376"/>
                                </a:lnTo>
                                <a:lnTo>
                                  <a:pt x="6486525" y="206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6486525" cy="3851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23743">
                              <w:pPr>
                                <w:spacing w:before="97" w:line="240" w:lineRule="auto"/>
                                <w:rPr>
                                  <w:rFonts w:ascii="Segoe UI"/>
                                  <w:b/>
                                  <w:sz w:val="21"/>
                                </w:rPr>
                              </w:pPr>
                            </w:p>
                            <w:p w14:paraId="6ACF44AF">
                              <w:pPr>
                                <w:spacing w:before="0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fs =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require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'fs'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17E6E3C">
                              <w:pPr>
                                <w:spacing w:before="39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path =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require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'path'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16274CD">
                              <w:pPr>
                                <w:spacing w:before="39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csv = 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require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'csv-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parser'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1552EE85">
                              <w:pPr>
                                <w:spacing w:before="40"/>
                                <w:ind w:left="3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{ pool } = </w:t>
                              </w:r>
                              <w:r>
                                <w:rPr>
                                  <w:color w:val="F5861F"/>
                                  <w:spacing w:val="-2"/>
                                  <w:sz w:val="21"/>
                                </w:rPr>
                                <w:t>require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'./config/db'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  <w:p w14:paraId="064B72FC">
                              <w:pPr>
                                <w:spacing w:before="78" w:line="240" w:lineRule="auto"/>
                                <w:rPr>
                                  <w:sz w:val="21"/>
                                </w:rPr>
                              </w:pPr>
                            </w:p>
                            <w:p w14:paraId="38BC9EE5">
                              <w:pPr>
                                <w:spacing w:before="0" w:line="278" w:lineRule="auto"/>
                                <w:ind w:left="591" w:right="4951" w:hanging="23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async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>function</w:t>
                              </w:r>
                              <w:r>
                                <w:rPr>
                                  <w:color w:val="8958A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importCSVFromLaptop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()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8958A7"/>
                                  <w:sz w:val="21"/>
                                </w:rPr>
                                <w:t xml:space="preserve">const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csvData = [];</w:t>
                              </w:r>
                            </w:p>
                            <w:p w14:paraId="7CBFC23D">
                              <w:pPr>
                                <w:spacing w:before="0" w:line="556" w:lineRule="auto"/>
                                <w:ind w:left="591" w:right="130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8958A7"/>
                                  <w:sz w:val="21"/>
                                </w:rPr>
                                <w:t>const</w:t>
                              </w:r>
                              <w:r>
                                <w:rPr>
                                  <w:color w:val="8958A7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filepath</w:t>
                              </w:r>
                              <w:r>
                                <w:rPr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path.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join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Times New Roman"/>
                                  <w:color w:val="4D4D4B"/>
                                  <w:spacing w:val="40"/>
                                  <w:sz w:val="21"/>
                                  <w:u w:val="single" w:color="4C4C4A"/>
                                </w:rPr>
                                <w:t xml:space="preserve"> 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dirname,</w:t>
                              </w:r>
                              <w:r>
                                <w:rPr>
                                  <w:color w:val="4D4D4B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'CallStats.csv'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); </w:t>
                              </w:r>
                              <w:r>
                                <w:rPr>
                                  <w:color w:val="C72829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'Reading CallStats.csv file...'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);</w:t>
                              </w:r>
                            </w:p>
                            <w:p w14:paraId="0F6C81DA">
                              <w:pPr>
                                <w:spacing w:before="0" w:line="245" w:lineRule="exact"/>
                                <w:ind w:left="59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fs.</w:t>
                              </w:r>
                              <w:r>
                                <w:rPr>
                                  <w:color w:val="4170AE"/>
                                  <w:spacing w:val="-2"/>
                                  <w:sz w:val="21"/>
                                </w:rPr>
                                <w:t>createReadStream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(filepath)</w:t>
                              </w:r>
                            </w:p>
                            <w:p w14:paraId="08F8226B">
                              <w:pPr>
                                <w:spacing w:before="38"/>
                                <w:ind w:left="8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pacing w:val="-2"/>
                                  <w:sz w:val="21"/>
                                </w:rPr>
                                <w:t>pipe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4170AE"/>
                                  <w:spacing w:val="-2"/>
                                  <w:sz w:val="21"/>
                                </w:rPr>
                                <w:t>csv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())</w:t>
                              </w:r>
                            </w:p>
                            <w:p w14:paraId="3149F1B9">
                              <w:pPr>
                                <w:spacing w:before="40" w:line="278" w:lineRule="auto"/>
                                <w:ind w:left="1052" w:right="6850" w:hanging="231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'data'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F5861F"/>
                                  <w:sz w:val="21"/>
                                </w:rPr>
                                <w:t>row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=&gt;</w:t>
                              </w:r>
                              <w:r>
                                <w:rPr>
                                  <w:color w:val="4D4D4B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{ 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csvData.</w:t>
                              </w:r>
                              <w:r>
                                <w:rPr>
                                  <w:color w:val="4170AE"/>
                                  <w:spacing w:val="-2"/>
                                  <w:sz w:val="21"/>
                                </w:rPr>
                                <w:t>push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(row);</w:t>
                              </w:r>
                            </w:p>
                            <w:p w14:paraId="324E1DC4">
                              <w:pPr>
                                <w:spacing w:before="0" w:line="245" w:lineRule="exact"/>
                                <w:ind w:left="8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pacing w:val="-5"/>
                                  <w:sz w:val="21"/>
                                </w:rPr>
                                <w:t>})</w:t>
                              </w:r>
                            </w:p>
                            <w:p w14:paraId="59251FFF">
                              <w:pPr>
                                <w:spacing w:before="39"/>
                                <w:ind w:left="8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'end'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, 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 xml:space="preserve">async 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 xml:space="preserve">() =&gt; </w:t>
                              </w:r>
                              <w:r>
                                <w:rPr>
                                  <w:color w:val="4D4D4B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0D062025">
                              <w:pPr>
                                <w:spacing w:before="39" w:line="278" w:lineRule="auto"/>
                                <w:ind w:left="359" w:right="1300" w:firstLine="69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C72829"/>
                                  <w:sz w:val="21"/>
                                </w:rPr>
                                <w:t>console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color w:val="4170AE"/>
                                  <w:sz w:val="21"/>
                                </w:rPr>
                                <w:t>log</w:t>
                              </w:r>
                              <w:r>
                                <w:rPr>
                                  <w:color w:val="4D4D4B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`Successfully</w:t>
                              </w:r>
                              <w:r>
                                <w:rPr>
                                  <w:color w:val="708B0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read</w:t>
                              </w:r>
                              <w:r>
                                <w:rPr>
                                  <w:color w:val="708B0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${csvData.length}</w:t>
                              </w:r>
                              <w:r>
                                <w:rPr>
                                  <w:color w:val="708B0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rows.</w:t>
                              </w:r>
                              <w:r>
                                <w:rPr>
                                  <w:color w:val="708B00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>Pushing</w:t>
                              </w:r>
                              <w:r>
                                <w:rPr>
                                  <w:color w:val="708B00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708B00"/>
                                  <w:sz w:val="21"/>
                                </w:rPr>
                                <w:t xml:space="preserve">to </w:t>
                              </w:r>
                              <w:r>
                                <w:rPr>
                                  <w:color w:val="708B00"/>
                                  <w:spacing w:val="-2"/>
                                  <w:sz w:val="21"/>
                                </w:rPr>
                                <w:t>Database...`</w:t>
                              </w:r>
                              <w:r>
                                <w:rPr>
                                  <w:color w:val="4D4D4B"/>
                                  <w:spacing w:val="-2"/>
                                  <w:sz w:val="21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12.3pt;height:303.3pt;width:510.75pt;mso-position-horizontal-relative:page;mso-wrap-distance-bottom:0pt;mso-wrap-distance-top:0pt;z-index:-251636736;mso-width-relative:page;mso-height-relative:page;" coordsize="6486525,3851910" o:gfxdata="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YuCk0NoAAAAKAQAADwAAAAAAAAABACAAAAAiAAAAZHJzL2Rvd25yZXYueG1sUEsBAhQAFAAAAAgA&#10;h07iQDq963gkBAAACg8AAA4AAAAAAAAAAQAgAAAAKQEAAGRycy9lMm9Eb2MueG1sUEsFBgAAAAAG&#10;AAYAWQEAAL8HAAAAAA==&#10;">
                <o:lock v:ext="edit" aspectratio="f"/>
                <v:shape id="Graphic 148" o:spid="_x0000_s1026" o:spt="100" style="position:absolute;left:4762;top:4753;height:3846829;width:6477000;" fillcolor="#F7F7F7" filled="t" stroked="f" coordsize="6477000,3846829" o:gfxdata="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1JNxK8AAAA&#10;3AAAAA8AAAAAAAAAAQAgAAAAIgAAAGRycy9kb3ducmV2LnhtbFBLAQIUABQAAAAIAIdO4kAzLwWe&#10;OwAAADkAAAAQAAAAAAAAAAEAIAAAAAsBAABkcnMvc2hhcGV4bWwueG1sUEsFBgAAAAAGAAYAWwEA&#10;ALUDAAAAAA==&#10;" path="m6476999,3846615l0,3846615,0,20658,20654,0,6456344,0,6476999,384661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9" o:spid="_x0000_s1026" o:spt="100" style="position:absolute;left:-12;top:9;height:3851910;width:6486525;" fillcolor="#CCCCCC" filled="t" stroked="f" coordsize="6486525,3851910" o:gfxdata="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GOB+DvQAA&#10;ANwAAAAPAAAAAAAAAAEAIAAAACIAAABkcnMvZG93bnJldi54bWxQSwECFAAUAAAACACHTuJAMy8F&#10;njsAAAA5AAAAEAAAAAAAAAABACAAAAAMAQAAZHJzL3NoYXBleG1sLnhtbFBLBQYAAAAABgAGAFsB&#10;AAC2AwAAAAA=&#10;" path="m6486525,20675l6483744,13944,6478156,8369,6477686,7886,6472580,2781,6465849,0,20688,0,13957,2781,8851,7886,8369,8369,2794,13944,0,20675,0,3851364,9537,3851364,9525,23304,11391,18821,15100,15100,18834,11379,23317,9525,6463220,9525,6467703,11379,6470955,14630,6471425,15100,6475146,18821,6477000,23317,6477000,3851376,6486525,3851376,6486525,2067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0" o:spid="_x0000_s1026" o:spt="202" type="#_x0000_t202" style="position:absolute;left:0;top:0;height:3851910;width:6486525;" filled="f" stroked="f" coordsize="21600,21600" o:gfxdata="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QzeX+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523743">
                        <w:pPr>
                          <w:spacing w:before="97" w:line="240" w:lineRule="auto"/>
                          <w:rPr>
                            <w:rFonts w:ascii="Segoe UI"/>
                            <w:b/>
                            <w:sz w:val="21"/>
                          </w:rPr>
                        </w:pPr>
                      </w:p>
                      <w:p w14:paraId="6ACF44AF">
                        <w:pPr>
                          <w:spacing w:before="0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 xml:space="preserve">const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fs =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require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'fs'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 w14:paraId="017E6E3C">
                        <w:pPr>
                          <w:spacing w:before="39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 xml:space="preserve">const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path =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require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'path'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 w14:paraId="016274CD">
                        <w:pPr>
                          <w:spacing w:before="39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 xml:space="preserve">const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csv = </w:t>
                        </w:r>
                        <w:r>
                          <w:rPr>
                            <w:color w:val="F5861F"/>
                            <w:sz w:val="21"/>
                          </w:rPr>
                          <w:t>require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'csv-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parser'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 w14:paraId="1552EE85">
                        <w:pPr>
                          <w:spacing w:before="40"/>
                          <w:ind w:left="3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 xml:space="preserve">const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{ pool } = </w:t>
                        </w:r>
                        <w:r>
                          <w:rPr>
                            <w:color w:val="F5861F"/>
                            <w:spacing w:val="-2"/>
                            <w:sz w:val="21"/>
                          </w:rPr>
                          <w:t>require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'./config/db'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  <w:p w14:paraId="064B72FC">
                        <w:pPr>
                          <w:spacing w:before="78" w:line="240" w:lineRule="auto"/>
                          <w:rPr>
                            <w:sz w:val="21"/>
                          </w:rPr>
                        </w:pPr>
                      </w:p>
                      <w:p w14:paraId="38BC9EE5">
                        <w:pPr>
                          <w:spacing w:before="0" w:line="278" w:lineRule="auto"/>
                          <w:ind w:left="591" w:right="4951" w:hanging="23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async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8958A7"/>
                            <w:sz w:val="21"/>
                          </w:rPr>
                          <w:t>function</w:t>
                        </w:r>
                        <w:r>
                          <w:rPr>
                            <w:color w:val="8958A7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170AE"/>
                            <w:sz w:val="21"/>
                          </w:rPr>
                          <w:t>importCSVFromLaptop</w:t>
                        </w:r>
                        <w:r>
                          <w:rPr>
                            <w:color w:val="4D4D4B"/>
                            <w:sz w:val="21"/>
                          </w:rPr>
                          <w:t>()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8958A7"/>
                            <w:sz w:val="21"/>
                          </w:rPr>
                          <w:t xml:space="preserve">const </w:t>
                        </w:r>
                        <w:r>
                          <w:rPr>
                            <w:color w:val="4D4D4B"/>
                            <w:sz w:val="21"/>
                          </w:rPr>
                          <w:t>csvData = [];</w:t>
                        </w:r>
                      </w:p>
                      <w:p w14:paraId="7CBFC23D">
                        <w:pPr>
                          <w:spacing w:before="0" w:line="556" w:lineRule="auto"/>
                          <w:ind w:left="591" w:right="130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8958A7"/>
                            <w:sz w:val="21"/>
                          </w:rPr>
                          <w:t>const</w:t>
                        </w:r>
                        <w:r>
                          <w:rPr>
                            <w:color w:val="8958A7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filepath</w:t>
                        </w:r>
                        <w:r>
                          <w:rPr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=</w:t>
                        </w:r>
                        <w:r>
                          <w:rPr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path.</w:t>
                        </w:r>
                        <w:r>
                          <w:rPr>
                            <w:color w:val="4170AE"/>
                            <w:sz w:val="21"/>
                          </w:rPr>
                          <w:t>join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rFonts w:ascii="Times New Roman"/>
                            <w:color w:val="4D4D4B"/>
                            <w:spacing w:val="40"/>
                            <w:sz w:val="21"/>
                            <w:u w:val="single" w:color="4C4C4A"/>
                          </w:rPr>
                          <w:t xml:space="preserve">  </w:t>
                        </w:r>
                        <w:r>
                          <w:rPr>
                            <w:color w:val="4D4D4B"/>
                            <w:sz w:val="21"/>
                          </w:rPr>
                          <w:t>dirname,</w:t>
                        </w:r>
                        <w:r>
                          <w:rPr>
                            <w:color w:val="4D4D4B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B00"/>
                            <w:sz w:val="21"/>
                          </w:rPr>
                          <w:t>'CallStats.csv'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); </w:t>
                        </w:r>
                        <w:r>
                          <w:rPr>
                            <w:color w:val="C72829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z w:val="21"/>
                          </w:rPr>
                          <w:t>log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'Reading CallStats.csv file...'</w:t>
                        </w:r>
                        <w:r>
                          <w:rPr>
                            <w:color w:val="4D4D4B"/>
                            <w:sz w:val="21"/>
                          </w:rPr>
                          <w:t>);</w:t>
                        </w:r>
                      </w:p>
                      <w:p w14:paraId="0F6C81DA">
                        <w:pPr>
                          <w:spacing w:before="0" w:line="245" w:lineRule="exact"/>
                          <w:ind w:left="59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fs.</w:t>
                        </w:r>
                        <w:r>
                          <w:rPr>
                            <w:color w:val="4170AE"/>
                            <w:spacing w:val="-2"/>
                            <w:sz w:val="21"/>
                          </w:rPr>
                          <w:t>createReadStream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(filepath)</w:t>
                        </w:r>
                      </w:p>
                      <w:p w14:paraId="08F8226B">
                        <w:pPr>
                          <w:spacing w:before="38"/>
                          <w:ind w:left="8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pacing w:val="-2"/>
                            <w:sz w:val="21"/>
                          </w:rPr>
                          <w:t>pipe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4170AE"/>
                            <w:spacing w:val="-2"/>
                            <w:sz w:val="21"/>
                          </w:rPr>
                          <w:t>csv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())</w:t>
                        </w:r>
                      </w:p>
                      <w:p w14:paraId="3149F1B9">
                        <w:pPr>
                          <w:spacing w:before="40" w:line="278" w:lineRule="auto"/>
                          <w:ind w:left="1052" w:right="6850" w:hanging="231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z w:val="21"/>
                          </w:rPr>
                          <w:t>on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'data'</w:t>
                        </w:r>
                        <w:r>
                          <w:rPr>
                            <w:color w:val="4D4D4B"/>
                            <w:sz w:val="21"/>
                          </w:rPr>
                          <w:t>,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F5861F"/>
                            <w:sz w:val="21"/>
                          </w:rPr>
                          <w:t>row</w:t>
                        </w:r>
                        <w:r>
                          <w:rPr>
                            <w:color w:val="4D4D4B"/>
                            <w:sz w:val="21"/>
                          </w:rPr>
                          <w:t>)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>=&gt;</w:t>
                        </w:r>
                        <w:r>
                          <w:rPr>
                            <w:color w:val="4D4D4B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{ 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csvData.</w:t>
                        </w:r>
                        <w:r>
                          <w:rPr>
                            <w:color w:val="4170AE"/>
                            <w:spacing w:val="-2"/>
                            <w:sz w:val="21"/>
                          </w:rPr>
                          <w:t>push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(row);</w:t>
                        </w:r>
                      </w:p>
                      <w:p w14:paraId="324E1DC4">
                        <w:pPr>
                          <w:spacing w:before="0" w:line="245" w:lineRule="exact"/>
                          <w:ind w:left="8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pacing w:val="-5"/>
                            <w:sz w:val="21"/>
                          </w:rPr>
                          <w:t>})</w:t>
                        </w:r>
                      </w:p>
                      <w:p w14:paraId="59251FFF">
                        <w:pPr>
                          <w:spacing w:before="39"/>
                          <w:ind w:left="8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z w:val="21"/>
                          </w:rPr>
                          <w:t>on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'end'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, </w:t>
                        </w:r>
                        <w:r>
                          <w:rPr>
                            <w:color w:val="4170AE"/>
                            <w:sz w:val="21"/>
                          </w:rPr>
                          <w:t xml:space="preserve">async </w:t>
                        </w:r>
                        <w:r>
                          <w:rPr>
                            <w:color w:val="4D4D4B"/>
                            <w:sz w:val="21"/>
                          </w:rPr>
                          <w:t xml:space="preserve">() =&gt; </w:t>
                        </w:r>
                        <w:r>
                          <w:rPr>
                            <w:color w:val="4D4D4B"/>
                            <w:spacing w:val="-10"/>
                            <w:sz w:val="21"/>
                          </w:rPr>
                          <w:t>{</w:t>
                        </w:r>
                      </w:p>
                      <w:p w14:paraId="0D062025">
                        <w:pPr>
                          <w:spacing w:before="39" w:line="278" w:lineRule="auto"/>
                          <w:ind w:left="359" w:right="1300" w:firstLine="69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C72829"/>
                            <w:sz w:val="21"/>
                          </w:rPr>
                          <w:t>console</w:t>
                        </w:r>
                        <w:r>
                          <w:rPr>
                            <w:color w:val="4D4D4B"/>
                            <w:sz w:val="21"/>
                          </w:rPr>
                          <w:t>.</w:t>
                        </w:r>
                        <w:r>
                          <w:rPr>
                            <w:color w:val="4170AE"/>
                            <w:sz w:val="21"/>
                          </w:rPr>
                          <w:t>log</w:t>
                        </w:r>
                        <w:r>
                          <w:rPr>
                            <w:color w:val="4D4D4B"/>
                            <w:sz w:val="21"/>
                          </w:rPr>
                          <w:t>(</w:t>
                        </w:r>
                        <w:r>
                          <w:rPr>
                            <w:color w:val="708B00"/>
                            <w:sz w:val="21"/>
                          </w:rPr>
                          <w:t>`Successfully</w:t>
                        </w:r>
                        <w:r>
                          <w:rPr>
                            <w:color w:val="708B0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B00"/>
                            <w:sz w:val="21"/>
                          </w:rPr>
                          <w:t>read</w:t>
                        </w:r>
                        <w:r>
                          <w:rPr>
                            <w:color w:val="708B0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B00"/>
                            <w:sz w:val="21"/>
                          </w:rPr>
                          <w:t>${csvData.length}</w:t>
                        </w:r>
                        <w:r>
                          <w:rPr>
                            <w:color w:val="708B0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B00"/>
                            <w:sz w:val="21"/>
                          </w:rPr>
                          <w:t>rows.</w:t>
                        </w:r>
                        <w:r>
                          <w:rPr>
                            <w:color w:val="708B00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B00"/>
                            <w:sz w:val="21"/>
                          </w:rPr>
                          <w:t>Pushing</w:t>
                        </w:r>
                        <w:r>
                          <w:rPr>
                            <w:color w:val="708B00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708B00"/>
                            <w:sz w:val="21"/>
                          </w:rPr>
                          <w:t xml:space="preserve">to </w:t>
                        </w:r>
                        <w:r>
                          <w:rPr>
                            <w:color w:val="708B00"/>
                            <w:spacing w:val="-2"/>
                            <w:sz w:val="21"/>
                          </w:rPr>
                          <w:t>Database...`</w:t>
                        </w:r>
                        <w:r>
                          <w:rPr>
                            <w:color w:val="4D4D4B"/>
                            <w:spacing w:val="-2"/>
                            <w:sz w:val="21"/>
                          </w:rPr>
                          <w:t>);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35C9C2A7">
      <w:pPr>
        <w:pStyle w:val="7"/>
        <w:spacing w:after="0"/>
        <w:rPr>
          <w:rFonts w:ascii="Segoe UI"/>
          <w:b/>
          <w:sz w:val="16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64DA7F67">
      <w:pPr>
        <w:pStyle w:val="7"/>
        <w:spacing w:before="101"/>
        <w:ind w:left="1057"/>
      </w:pPr>
      <w:r>
        <w:rPr>
          <w:color w:val="8958A7"/>
        </w:rPr>
        <w:t xml:space="preserve">try </w:t>
      </w:r>
      <w:r>
        <w:rPr>
          <w:color w:val="4D4D4B"/>
          <w:spacing w:val="-10"/>
        </w:rPr>
        <w:t>{</w:t>
      </w:r>
    </w:p>
    <w:p w14:paraId="17D3AF5F">
      <w:pPr>
        <w:pStyle w:val="7"/>
        <w:spacing w:before="40"/>
        <w:ind w:left="1288"/>
      </w:pPr>
      <w:r>
        <w:rPr>
          <w:color w:val="8E8F8B"/>
        </w:rPr>
        <w:t xml:space="preserve">// Fetch valid tower IDs to map the stats </w:t>
      </w:r>
      <w:r>
        <w:rPr>
          <w:color w:val="8E8F8B"/>
          <w:spacing w:val="-2"/>
        </w:rPr>
        <w:t>realistically</w:t>
      </w:r>
    </w:p>
    <w:p w14:paraId="11AF0F68">
      <w:pPr>
        <w:pStyle w:val="7"/>
        <w:spacing w:line="278" w:lineRule="auto"/>
        <w:ind w:left="1288" w:right="2253"/>
      </w:pPr>
      <w:r>
        <w:rPr>
          <w:color w:val="8958A7"/>
        </w:rPr>
        <w:t>const</w:t>
      </w:r>
      <w:r>
        <w:rPr>
          <w:color w:val="8958A7"/>
          <w:spacing w:val="-5"/>
        </w:rPr>
        <w:t xml:space="preserve"> </w:t>
      </w:r>
      <w:r>
        <w:rPr>
          <w:color w:val="4D4D4B"/>
        </w:rPr>
        <w:t>[towers]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5"/>
        </w:rPr>
        <w:t xml:space="preserve"> </w:t>
      </w:r>
      <w:r>
        <w:rPr>
          <w:color w:val="8958A7"/>
        </w:rPr>
        <w:t>await</w:t>
      </w:r>
      <w:r>
        <w:rPr>
          <w:color w:val="8958A7"/>
          <w:spacing w:val="-5"/>
        </w:rPr>
        <w:t xml:space="preserve"> </w:t>
      </w:r>
      <w:r>
        <w:rPr>
          <w:color w:val="4D4D4B"/>
        </w:rPr>
        <w:t>pool.</w:t>
      </w:r>
      <w:r>
        <w:rPr>
          <w:color w:val="4170AE"/>
        </w:rPr>
        <w:t>query</w:t>
      </w:r>
      <w:r>
        <w:rPr>
          <w:color w:val="4D4D4B"/>
        </w:rPr>
        <w:t>(</w:t>
      </w:r>
      <w:r>
        <w:rPr>
          <w:color w:val="708B00"/>
        </w:rPr>
        <w:t>'SELECT</w:t>
      </w:r>
      <w:r>
        <w:rPr>
          <w:color w:val="708B00"/>
          <w:spacing w:val="-5"/>
        </w:rPr>
        <w:t xml:space="preserve"> </w:t>
      </w:r>
      <w:r>
        <w:rPr>
          <w:color w:val="708B00"/>
        </w:rPr>
        <w:t>id</w:t>
      </w:r>
      <w:r>
        <w:rPr>
          <w:color w:val="708B00"/>
          <w:spacing w:val="-5"/>
        </w:rPr>
        <w:t xml:space="preserve"> </w:t>
      </w:r>
      <w:r>
        <w:rPr>
          <w:color w:val="708B00"/>
        </w:rPr>
        <w:t>FROM</w:t>
      </w:r>
      <w:r>
        <w:rPr>
          <w:color w:val="708B00"/>
          <w:spacing w:val="-5"/>
        </w:rPr>
        <w:t xml:space="preserve"> </w:t>
      </w:r>
      <w:r>
        <w:rPr>
          <w:color w:val="708B00"/>
        </w:rPr>
        <w:t>Towers'</w:t>
      </w:r>
      <w:r>
        <w:rPr>
          <w:color w:val="4D4D4B"/>
        </w:rPr>
        <w:t xml:space="preserve">); </w:t>
      </w:r>
      <w:r>
        <w:rPr>
          <w:color w:val="8958A7"/>
        </w:rPr>
        <w:t xml:space="preserve">if </w:t>
      </w:r>
      <w:r>
        <w:rPr>
          <w:color w:val="4D4D4B"/>
        </w:rPr>
        <w:t xml:space="preserve">(towers.length === </w:t>
      </w:r>
      <w:r>
        <w:rPr>
          <w:color w:val="F5861F"/>
        </w:rPr>
        <w:t>0</w:t>
      </w:r>
      <w:r>
        <w:rPr>
          <w:color w:val="4D4D4B"/>
        </w:rPr>
        <w:t>) {</w:t>
      </w:r>
    </w:p>
    <w:p w14:paraId="4DD6092F">
      <w:pPr>
        <w:pStyle w:val="7"/>
        <w:spacing w:before="0" w:line="250" w:lineRule="exact"/>
        <w:ind w:left="1750"/>
      </w:pPr>
      <w:r>
        <w:rPr>
          <w:color w:val="C72829"/>
        </w:rPr>
        <w:t>console</w:t>
      </w:r>
      <w:r>
        <w:rPr>
          <w:color w:val="4D4D4B"/>
        </w:rPr>
        <w:t>.</w:t>
      </w:r>
      <w:r>
        <w:rPr>
          <w:color w:val="4170AE"/>
        </w:rPr>
        <w:t>error</w:t>
      </w:r>
      <w:r>
        <w:rPr>
          <w:color w:val="4D4D4B"/>
        </w:rPr>
        <w:t>(</w:t>
      </w:r>
      <w:r>
        <w:rPr>
          <w:color w:val="708B00"/>
        </w:rPr>
        <w:t>'</w:t>
      </w:r>
      <w:r>
        <w:rPr>
          <w:rFonts w:ascii="Segoe UI Symbol" w:hAnsi="Segoe UI Symbol"/>
          <w:color w:val="708B00"/>
          <w:sz w:val="23"/>
        </w:rPr>
        <w:t>❌</w:t>
      </w:r>
      <w:r>
        <w:rPr>
          <w:rFonts w:ascii="Segoe UI Symbol" w:hAnsi="Segoe UI Symbol"/>
          <w:color w:val="708B00"/>
          <w:spacing w:val="59"/>
          <w:sz w:val="23"/>
        </w:rPr>
        <w:t xml:space="preserve"> </w:t>
      </w:r>
      <w:r>
        <w:rPr>
          <w:color w:val="708B00"/>
        </w:rPr>
        <w:t>No</w:t>
      </w:r>
      <w:r>
        <w:rPr>
          <w:color w:val="708B00"/>
          <w:spacing w:val="7"/>
        </w:rPr>
        <w:t xml:space="preserve"> </w:t>
      </w:r>
      <w:r>
        <w:rPr>
          <w:color w:val="708B00"/>
        </w:rPr>
        <w:t>towers</w:t>
      </w:r>
      <w:r>
        <w:rPr>
          <w:color w:val="708B00"/>
          <w:spacing w:val="7"/>
        </w:rPr>
        <w:t xml:space="preserve"> </w:t>
      </w:r>
      <w:r>
        <w:rPr>
          <w:color w:val="708B00"/>
        </w:rPr>
        <w:t>found</w:t>
      </w:r>
      <w:r>
        <w:rPr>
          <w:color w:val="708B00"/>
          <w:spacing w:val="7"/>
        </w:rPr>
        <w:t xml:space="preserve"> </w:t>
      </w:r>
      <w:r>
        <w:rPr>
          <w:color w:val="708B00"/>
        </w:rPr>
        <w:t>in</w:t>
      </w:r>
      <w:r>
        <w:rPr>
          <w:color w:val="708B00"/>
          <w:spacing w:val="7"/>
        </w:rPr>
        <w:t xml:space="preserve"> </w:t>
      </w:r>
      <w:r>
        <w:rPr>
          <w:color w:val="708B00"/>
        </w:rPr>
        <w:t>the</w:t>
      </w:r>
      <w:r>
        <w:rPr>
          <w:color w:val="708B00"/>
          <w:spacing w:val="8"/>
        </w:rPr>
        <w:t xml:space="preserve"> </w:t>
      </w:r>
      <w:r>
        <w:rPr>
          <w:color w:val="708B00"/>
        </w:rPr>
        <w:t>database.</w:t>
      </w:r>
      <w:r>
        <w:rPr>
          <w:color w:val="708B00"/>
          <w:spacing w:val="7"/>
        </w:rPr>
        <w:t xml:space="preserve"> </w:t>
      </w:r>
      <w:r>
        <w:rPr>
          <w:color w:val="708B00"/>
        </w:rPr>
        <w:t>Please</w:t>
      </w:r>
      <w:r>
        <w:rPr>
          <w:color w:val="708B00"/>
          <w:spacing w:val="7"/>
        </w:rPr>
        <w:t xml:space="preserve"> </w:t>
      </w:r>
      <w:r>
        <w:rPr>
          <w:color w:val="708B00"/>
          <w:spacing w:val="-2"/>
        </w:rPr>
        <w:t>insert</w:t>
      </w:r>
    </w:p>
    <w:p w14:paraId="37D893C0">
      <w:pPr>
        <w:pStyle w:val="7"/>
        <w:spacing w:before="34"/>
        <w:ind w:left="364"/>
      </w:pPr>
      <w:r>
        <w:rPr>
          <w:color w:val="708B00"/>
        </w:rPr>
        <w:t xml:space="preserve">towers into database.sql </w:t>
      </w:r>
      <w:r>
        <w:rPr>
          <w:color w:val="708B00"/>
          <w:spacing w:val="-2"/>
        </w:rPr>
        <w:t>first.'</w:t>
      </w:r>
      <w:r>
        <w:rPr>
          <w:color w:val="4D4D4B"/>
          <w:spacing w:val="-2"/>
        </w:rPr>
        <w:t>);</w:t>
      </w:r>
    </w:p>
    <w:p w14:paraId="46ED92DF">
      <w:pPr>
        <w:pStyle w:val="7"/>
        <w:ind w:left="1750"/>
      </w:pPr>
      <w:r>
        <w:rPr>
          <w:color w:val="4D4D4B"/>
          <w:spacing w:val="-2"/>
        </w:rPr>
        <w:t>process.</w:t>
      </w:r>
      <w:r>
        <w:rPr>
          <w:color w:val="4170AE"/>
          <w:spacing w:val="-2"/>
        </w:rPr>
        <w:t>exit</w:t>
      </w:r>
      <w:r>
        <w:rPr>
          <w:color w:val="4D4D4B"/>
          <w:spacing w:val="-2"/>
        </w:rPr>
        <w:t>(</w:t>
      </w:r>
      <w:r>
        <w:rPr>
          <w:color w:val="F5861F"/>
          <w:spacing w:val="-2"/>
        </w:rPr>
        <w:t>1</w:t>
      </w:r>
      <w:r>
        <w:rPr>
          <w:color w:val="4D4D4B"/>
          <w:spacing w:val="-2"/>
        </w:rPr>
        <w:t>);</w:t>
      </w:r>
    </w:p>
    <w:p w14:paraId="249AAC2A">
      <w:pPr>
        <w:spacing w:before="39"/>
        <w:ind w:left="1288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3B40F7E9">
      <w:pPr>
        <w:pStyle w:val="7"/>
        <w:ind w:left="1288"/>
      </w:pPr>
      <w:r>
        <w:rPr>
          <w:color w:val="8958A7"/>
        </w:rPr>
        <w:t xml:space="preserve">const </w:t>
      </w:r>
      <w:r>
        <w:rPr>
          <w:color w:val="4D4D4B"/>
        </w:rPr>
        <w:t>towerIds = towers.</w:t>
      </w:r>
      <w:r>
        <w:rPr>
          <w:color w:val="4170AE"/>
        </w:rPr>
        <w:t>map</w:t>
      </w:r>
      <w:r>
        <w:rPr>
          <w:color w:val="4D4D4B"/>
        </w:rPr>
        <w:t>(</w:t>
      </w:r>
      <w:r>
        <w:rPr>
          <w:color w:val="F5861F"/>
        </w:rPr>
        <w:t xml:space="preserve">t </w:t>
      </w:r>
      <w:r>
        <w:rPr>
          <w:color w:val="4D4D4B"/>
        </w:rPr>
        <w:t xml:space="preserve">=&gt; </w:t>
      </w:r>
      <w:r>
        <w:rPr>
          <w:color w:val="4D4D4B"/>
          <w:spacing w:val="-2"/>
        </w:rPr>
        <w:t>t.id);</w:t>
      </w:r>
    </w:p>
    <w:p w14:paraId="5312C7B7">
      <w:pPr>
        <w:pStyle w:val="7"/>
        <w:spacing w:before="27"/>
        <w:rPr>
          <w:sz w:val="20"/>
        </w:rPr>
      </w:pPr>
    </w:p>
    <w:p w14:paraId="233C49DA">
      <w:pPr>
        <w:pStyle w:val="7"/>
        <w:spacing w:after="0"/>
        <w:rPr>
          <w:sz w:val="20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37108142">
      <w:pPr>
        <w:pStyle w:val="7"/>
        <w:spacing w:before="102"/>
      </w:pPr>
    </w:p>
    <w:p w14:paraId="1423F24A">
      <w:pPr>
        <w:pStyle w:val="7"/>
        <w:spacing w:before="0"/>
        <w:ind w:left="364"/>
      </w:pPr>
      <w:r>
        <w:rPr>
          <w:color w:val="8E8F8B"/>
          <w:spacing w:val="-2"/>
        </w:rPr>
        <w:t>rerun</w:t>
      </w:r>
    </w:p>
    <w:p w14:paraId="263F81F9">
      <w:pPr>
        <w:pStyle w:val="7"/>
        <w:spacing w:before="63" w:line="556" w:lineRule="auto"/>
        <w:ind w:left="306" w:right="525"/>
      </w:pPr>
      <w:r>
        <w:br w:type="column"/>
      </w:r>
      <w:r>
        <w:rPr>
          <w:color w:val="8E8F8B"/>
        </w:rPr>
        <w:t>//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Clear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the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telemetries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table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so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we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don't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have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infinite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duplicate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rows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 xml:space="preserve">on </w:t>
      </w:r>
      <w:r>
        <w:rPr>
          <w:color w:val="8958A7"/>
        </w:rPr>
        <w:t xml:space="preserve">await </w:t>
      </w:r>
      <w:r>
        <w:rPr>
          <w:color w:val="4D4D4B"/>
        </w:rPr>
        <w:t>pool.</w:t>
      </w:r>
      <w:r>
        <w:rPr>
          <w:color w:val="4170AE"/>
        </w:rPr>
        <w:t>query</w:t>
      </w:r>
      <w:r>
        <w:rPr>
          <w:color w:val="4D4D4B"/>
        </w:rPr>
        <w:t>(</w:t>
      </w:r>
      <w:r>
        <w:rPr>
          <w:color w:val="708B00"/>
        </w:rPr>
        <w:t>'TRUNCATE TABLE Telemetries'</w:t>
      </w:r>
      <w:r>
        <w:rPr>
          <w:color w:val="4D4D4B"/>
        </w:rPr>
        <w:t>);</w:t>
      </w:r>
    </w:p>
    <w:p w14:paraId="56E8B33E">
      <w:pPr>
        <w:pStyle w:val="7"/>
        <w:spacing w:after="0" w:line="556" w:lineRule="auto"/>
        <w:sectPr>
          <w:type w:val="continuous"/>
          <w:pgSz w:w="11920" w:h="16840"/>
          <w:pgMar w:top="740" w:right="708" w:bottom="340" w:left="850" w:header="249" w:footer="156" w:gutter="0"/>
          <w:cols w:equalWidth="0" w:num="2">
            <w:col w:w="943" w:space="40"/>
            <w:col w:w="9379"/>
          </w:cols>
        </w:sectPr>
      </w:pPr>
    </w:p>
    <w:p w14:paraId="5B7CB8BA">
      <w:pPr>
        <w:pStyle w:val="7"/>
        <w:spacing w:before="0" w:line="245" w:lineRule="exact"/>
        <w:ind w:left="1288"/>
      </w:pPr>
      <w:r>
        <w:rPr>
          <w:color w:val="8958A7"/>
        </w:rPr>
        <w:t xml:space="preserve">for </w:t>
      </w:r>
      <w:r>
        <w:rPr>
          <w:color w:val="4D4D4B"/>
        </w:rPr>
        <w:t>(</w:t>
      </w:r>
      <w:r>
        <w:rPr>
          <w:color w:val="8958A7"/>
        </w:rPr>
        <w:t xml:space="preserve">const </w:t>
      </w:r>
      <w:r>
        <w:rPr>
          <w:color w:val="4D4D4B"/>
        </w:rPr>
        <w:t xml:space="preserve">row </w:t>
      </w:r>
      <w:r>
        <w:rPr>
          <w:color w:val="8958A7"/>
        </w:rPr>
        <w:t xml:space="preserve">of </w:t>
      </w:r>
      <w:r>
        <w:rPr>
          <w:color w:val="4D4D4B"/>
        </w:rPr>
        <w:t xml:space="preserve">csvData) </w:t>
      </w:r>
      <w:r>
        <w:rPr>
          <w:color w:val="4D4D4B"/>
          <w:spacing w:val="-10"/>
        </w:rPr>
        <w:t>{</w:t>
      </w:r>
    </w:p>
    <w:p w14:paraId="4AA5BBE8">
      <w:pPr>
        <w:pStyle w:val="7"/>
        <w:ind w:left="1519"/>
      </w:pPr>
      <w:r>
        <w:rPr>
          <w:color w:val="8E8F8B"/>
        </w:rPr>
        <w:t xml:space="preserve">// Parse values from CSV headers </w:t>
      </w:r>
      <w:r>
        <w:rPr>
          <w:color w:val="8E8F8B"/>
          <w:spacing w:val="-2"/>
        </w:rPr>
        <w:t>(CallStats.csv)</w:t>
      </w:r>
    </w:p>
    <w:p w14:paraId="30FF103F">
      <w:pPr>
        <w:pStyle w:val="7"/>
        <w:spacing w:line="278" w:lineRule="auto"/>
        <w:ind w:left="1519" w:right="1559"/>
      </w:pPr>
      <w:r>
        <w:rPr>
          <w:color w:val="8958A7"/>
        </w:rPr>
        <w:t>const</w:t>
      </w:r>
      <w:r>
        <w:rPr>
          <w:color w:val="8958A7"/>
          <w:spacing w:val="-5"/>
        </w:rPr>
        <w:t xml:space="preserve"> </w:t>
      </w:r>
      <w:r>
        <w:rPr>
          <w:color w:val="4D4D4B"/>
        </w:rPr>
        <w:t>incomingCalls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5"/>
        </w:rPr>
        <w:t xml:space="preserve"> </w:t>
      </w:r>
      <w:r>
        <w:rPr>
          <w:color w:val="F5861F"/>
        </w:rPr>
        <w:t>parseInt</w:t>
      </w:r>
      <w:r>
        <w:rPr>
          <w:color w:val="4D4D4B"/>
        </w:rPr>
        <w:t>(row[</w:t>
      </w:r>
      <w:r>
        <w:rPr>
          <w:color w:val="708B00"/>
        </w:rPr>
        <w:t>'Incoming</w:t>
      </w:r>
      <w:r>
        <w:rPr>
          <w:color w:val="708B00"/>
          <w:spacing w:val="-5"/>
        </w:rPr>
        <w:t xml:space="preserve"> </w:t>
      </w:r>
      <w:r>
        <w:rPr>
          <w:color w:val="708B00"/>
        </w:rPr>
        <w:t>Calls'</w:t>
      </w:r>
      <w:r>
        <w:rPr>
          <w:color w:val="4D4D4B"/>
        </w:rPr>
        <w:t>],</w:t>
      </w:r>
      <w:r>
        <w:rPr>
          <w:color w:val="4D4D4B"/>
          <w:spacing w:val="-5"/>
        </w:rPr>
        <w:t xml:space="preserve"> </w:t>
      </w:r>
      <w:r>
        <w:rPr>
          <w:color w:val="F5861F"/>
        </w:rPr>
        <w:t>10</w:t>
      </w:r>
      <w:r>
        <w:rPr>
          <w:color w:val="4D4D4B"/>
        </w:rPr>
        <w:t>)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||</w:t>
      </w:r>
      <w:r>
        <w:rPr>
          <w:color w:val="4D4D4B"/>
          <w:spacing w:val="-5"/>
        </w:rPr>
        <w:t xml:space="preserve"> </w:t>
      </w:r>
      <w:r>
        <w:rPr>
          <w:color w:val="F5861F"/>
        </w:rPr>
        <w:t>0</w:t>
      </w:r>
      <w:r>
        <w:rPr>
          <w:color w:val="4D4D4B"/>
        </w:rPr>
        <w:t xml:space="preserve">; </w:t>
      </w:r>
      <w:r>
        <w:rPr>
          <w:color w:val="8958A7"/>
        </w:rPr>
        <w:t xml:space="preserve">const </w:t>
      </w:r>
      <w:r>
        <w:rPr>
          <w:color w:val="4D4D4B"/>
        </w:rPr>
        <w:t xml:space="preserve">answeredCalls = </w:t>
      </w:r>
      <w:r>
        <w:rPr>
          <w:color w:val="F5861F"/>
        </w:rPr>
        <w:t>parseInt</w:t>
      </w:r>
      <w:r>
        <w:rPr>
          <w:color w:val="4D4D4B"/>
        </w:rPr>
        <w:t>(row[</w:t>
      </w:r>
      <w:r>
        <w:rPr>
          <w:color w:val="708B00"/>
        </w:rPr>
        <w:t>'Answered Calls'</w:t>
      </w:r>
      <w:r>
        <w:rPr>
          <w:color w:val="4D4D4B"/>
        </w:rPr>
        <w:t xml:space="preserve">], </w:t>
      </w:r>
      <w:r>
        <w:rPr>
          <w:color w:val="F5861F"/>
        </w:rPr>
        <w:t>10</w:t>
      </w:r>
      <w:r>
        <w:rPr>
          <w:color w:val="4D4D4B"/>
        </w:rPr>
        <w:t xml:space="preserve">) ||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;</w:t>
      </w:r>
    </w:p>
    <w:p w14:paraId="38BD7B98">
      <w:pPr>
        <w:pStyle w:val="7"/>
        <w:spacing w:before="0" w:line="278" w:lineRule="auto"/>
        <w:ind w:left="364" w:firstLine="1154"/>
      </w:pPr>
      <w:r>
        <w:rPr>
          <w:color w:val="8958A7"/>
        </w:rPr>
        <w:t>const</w:t>
      </w:r>
      <w:r>
        <w:rPr>
          <w:color w:val="8958A7"/>
          <w:spacing w:val="-6"/>
        </w:rPr>
        <w:t xml:space="preserve"> </w:t>
      </w:r>
      <w:r>
        <w:rPr>
          <w:color w:val="4D4D4B"/>
        </w:rPr>
        <w:t>abandonedCalls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6"/>
        </w:rPr>
        <w:t xml:space="preserve"> </w:t>
      </w:r>
      <w:r>
        <w:rPr>
          <w:color w:val="F5861F"/>
        </w:rPr>
        <w:t>parseInt</w:t>
      </w:r>
      <w:r>
        <w:rPr>
          <w:color w:val="4D4D4B"/>
        </w:rPr>
        <w:t>(row[</w:t>
      </w:r>
      <w:r>
        <w:rPr>
          <w:color w:val="708B00"/>
        </w:rPr>
        <w:t>'Blocked</w:t>
      </w:r>
      <w:r>
        <w:rPr>
          <w:color w:val="708B00"/>
          <w:spacing w:val="-6"/>
        </w:rPr>
        <w:t xml:space="preserve"> </w:t>
      </w:r>
      <w:r>
        <w:rPr>
          <w:color w:val="708B00"/>
        </w:rPr>
        <w:t>Calls'</w:t>
      </w:r>
      <w:r>
        <w:rPr>
          <w:color w:val="4D4D4B"/>
        </w:rPr>
        <w:t>]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||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row[</w:t>
      </w:r>
      <w:r>
        <w:rPr>
          <w:color w:val="708B00"/>
        </w:rPr>
        <w:t>'Abandoned Calls'</w:t>
      </w:r>
      <w:r>
        <w:rPr>
          <w:color w:val="4D4D4B"/>
        </w:rPr>
        <w:t xml:space="preserve">], </w:t>
      </w:r>
      <w:r>
        <w:rPr>
          <w:color w:val="F5861F"/>
        </w:rPr>
        <w:t>10</w:t>
      </w:r>
      <w:r>
        <w:rPr>
          <w:color w:val="4D4D4B"/>
        </w:rPr>
        <w:t xml:space="preserve">) || </w:t>
      </w:r>
      <w:r>
        <w:rPr>
          <w:color w:val="F5861F"/>
        </w:rPr>
        <w:t>0</w:t>
      </w:r>
      <w:r>
        <w:rPr>
          <w:color w:val="4D4D4B"/>
        </w:rPr>
        <w:t>;</w:t>
      </w:r>
    </w:p>
    <w:p w14:paraId="55B9128A">
      <w:pPr>
        <w:pStyle w:val="7"/>
        <w:spacing w:before="38"/>
      </w:pPr>
    </w:p>
    <w:p w14:paraId="79C30A24">
      <w:pPr>
        <w:pStyle w:val="7"/>
        <w:spacing w:before="0" w:line="278" w:lineRule="auto"/>
        <w:ind w:left="364" w:right="1011" w:firstLine="1154"/>
      </w:pPr>
      <w:r>
        <w:rPr>
          <w:color w:val="8E8F8B"/>
        </w:rPr>
        <w:t>//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Parse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"Response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Time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"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(e.g.,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"0:00:17")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into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total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seconds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for response time</w:t>
      </w:r>
    </w:p>
    <w:p w14:paraId="284CB97C">
      <w:pPr>
        <w:pStyle w:val="7"/>
        <w:spacing w:before="0" w:line="245" w:lineRule="exact"/>
        <w:ind w:left="1519"/>
      </w:pPr>
      <w:r>
        <w:rPr>
          <w:color w:val="8958A7"/>
        </w:rPr>
        <w:t xml:space="preserve">const </w:t>
      </w:r>
      <w:r>
        <w:rPr>
          <w:color w:val="4D4D4B"/>
        </w:rPr>
        <w:t>speedStr = row[</w:t>
      </w:r>
      <w:r>
        <w:rPr>
          <w:color w:val="708B00"/>
        </w:rPr>
        <w:t>'Response Time '</w:t>
      </w:r>
      <w:r>
        <w:rPr>
          <w:color w:val="4D4D4B"/>
        </w:rPr>
        <w:t>] || row[</w:t>
      </w:r>
      <w:r>
        <w:rPr>
          <w:color w:val="708B00"/>
        </w:rPr>
        <w:t>'Answer Speed (AVG)'</w:t>
      </w:r>
      <w:r>
        <w:rPr>
          <w:color w:val="4D4D4B"/>
        </w:rPr>
        <w:t xml:space="preserve">] </w:t>
      </w:r>
      <w:r>
        <w:rPr>
          <w:color w:val="4D4D4B"/>
          <w:spacing w:val="-5"/>
        </w:rPr>
        <w:t>||</w:t>
      </w:r>
    </w:p>
    <w:p w14:paraId="0CA7F97D">
      <w:pPr>
        <w:pStyle w:val="7"/>
        <w:spacing w:after="0" w:line="245" w:lineRule="exact"/>
        <w:sectPr>
          <w:type w:val="continuous"/>
          <w:pgSz w:w="11920" w:h="16840"/>
          <w:pgMar w:top="740" w:right="708" w:bottom="340" w:left="850" w:header="249" w:footer="156" w:gutter="0"/>
          <w:cols w:space="720" w:num="1"/>
        </w:sectPr>
      </w:pPr>
    </w:p>
    <w:p w14:paraId="154B89DF">
      <w:pPr>
        <w:pStyle w:val="7"/>
        <w:ind w:left="364"/>
      </w:pPr>
      <w:r>
        <w:rPr>
          <w:color w:val="708B00"/>
          <w:spacing w:val="-2"/>
        </w:rPr>
        <w:t>'0:00:00'</w:t>
      </w:r>
      <w:r>
        <w:rPr>
          <w:color w:val="4D4D4B"/>
          <w:spacing w:val="-2"/>
        </w:rPr>
        <w:t>;</w:t>
      </w:r>
    </w:p>
    <w:p w14:paraId="77A3D955">
      <w:pPr>
        <w:spacing w:before="78" w:line="240" w:lineRule="auto"/>
        <w:rPr>
          <w:sz w:val="21"/>
        </w:rPr>
      </w:pPr>
      <w:r>
        <w:br w:type="column"/>
      </w:r>
    </w:p>
    <w:p w14:paraId="4018C2C9">
      <w:pPr>
        <w:pStyle w:val="7"/>
        <w:spacing w:before="0" w:line="278" w:lineRule="auto"/>
        <w:ind w:right="4051"/>
      </w:pPr>
      <w:r>
        <w:rPr>
          <w:color w:val="8958A7"/>
        </w:rPr>
        <w:t>const</w:t>
      </w:r>
      <w:r>
        <w:rPr>
          <w:color w:val="8958A7"/>
          <w:spacing w:val="-13"/>
        </w:rPr>
        <w:t xml:space="preserve"> </w:t>
      </w:r>
      <w:r>
        <w:rPr>
          <w:color w:val="4D4D4B"/>
        </w:rPr>
        <w:t>speedParts</w:t>
      </w:r>
      <w:r>
        <w:rPr>
          <w:color w:val="4D4D4B"/>
          <w:spacing w:val="-13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13"/>
        </w:rPr>
        <w:t xml:space="preserve"> </w:t>
      </w:r>
      <w:r>
        <w:rPr>
          <w:color w:val="4D4D4B"/>
        </w:rPr>
        <w:t>speedStr.</w:t>
      </w:r>
      <w:r>
        <w:rPr>
          <w:color w:val="4170AE"/>
        </w:rPr>
        <w:t>split</w:t>
      </w:r>
      <w:r>
        <w:rPr>
          <w:color w:val="4D4D4B"/>
        </w:rPr>
        <w:t>(</w:t>
      </w:r>
      <w:r>
        <w:rPr>
          <w:color w:val="708B00"/>
        </w:rPr>
        <w:t>':'</w:t>
      </w:r>
      <w:r>
        <w:rPr>
          <w:color w:val="4D4D4B"/>
        </w:rPr>
        <w:t xml:space="preserve">); </w:t>
      </w:r>
      <w:r>
        <w:rPr>
          <w:color w:val="8958A7"/>
        </w:rPr>
        <w:t xml:space="preserve">let </w:t>
      </w:r>
      <w:r>
        <w:rPr>
          <w:color w:val="4D4D4B"/>
        </w:rPr>
        <w:t xml:space="preserve">responseTimeSecs = </w:t>
      </w:r>
      <w:r>
        <w:rPr>
          <w:color w:val="F5861F"/>
        </w:rPr>
        <w:t>0</w:t>
      </w:r>
      <w:r>
        <w:rPr>
          <w:color w:val="4D4D4B"/>
        </w:rPr>
        <w:t>;</w:t>
      </w:r>
    </w:p>
    <w:p w14:paraId="4BFFDCE3">
      <w:pPr>
        <w:pStyle w:val="7"/>
        <w:spacing w:before="0" w:line="245" w:lineRule="exact"/>
      </w:pPr>
      <w:r>
        <w:rPr>
          <w:color w:val="8958A7"/>
        </w:rPr>
        <w:t xml:space="preserve">if </w:t>
      </w:r>
      <w:r>
        <w:rPr>
          <w:color w:val="4D4D4B"/>
        </w:rPr>
        <w:t xml:space="preserve">(speedParts.length === </w:t>
      </w:r>
      <w:r>
        <w:rPr>
          <w:color w:val="F5861F"/>
        </w:rPr>
        <w:t>3</w:t>
      </w:r>
      <w:r>
        <w:rPr>
          <w:color w:val="4D4D4B"/>
        </w:rPr>
        <w:t xml:space="preserve">) </w:t>
      </w:r>
      <w:r>
        <w:rPr>
          <w:color w:val="4D4D4B"/>
          <w:spacing w:val="-10"/>
        </w:rPr>
        <w:t>{</w:t>
      </w:r>
    </w:p>
    <w:p w14:paraId="413306E4">
      <w:pPr>
        <w:pStyle w:val="7"/>
        <w:ind w:left="230"/>
      </w:pPr>
      <w:r>
        <w:rPr>
          <w:color w:val="4D4D4B"/>
        </w:rPr>
        <w:t xml:space="preserve">responseTimeSecs = </w:t>
      </w:r>
      <w:r>
        <w:rPr>
          <w:color w:val="F5861F"/>
        </w:rPr>
        <w:t>parseInt</w:t>
      </w:r>
      <w:r>
        <w:rPr>
          <w:color w:val="4D4D4B"/>
        </w:rPr>
        <w:t>(speedParts[</w:t>
      </w:r>
      <w:r>
        <w:rPr>
          <w:color w:val="F5861F"/>
        </w:rPr>
        <w:t>0</w:t>
      </w:r>
      <w:r>
        <w:rPr>
          <w:color w:val="4D4D4B"/>
        </w:rPr>
        <w:t xml:space="preserve">], </w:t>
      </w:r>
      <w:r>
        <w:rPr>
          <w:color w:val="F5861F"/>
        </w:rPr>
        <w:t>10</w:t>
      </w:r>
      <w:r>
        <w:rPr>
          <w:color w:val="4D4D4B"/>
        </w:rPr>
        <w:t xml:space="preserve">) * </w:t>
      </w:r>
      <w:r>
        <w:rPr>
          <w:color w:val="F5861F"/>
        </w:rPr>
        <w:t xml:space="preserve">3600 </w:t>
      </w:r>
      <w:r>
        <w:rPr>
          <w:color w:val="4D4D4B"/>
          <w:spacing w:val="-10"/>
        </w:rPr>
        <w:t>+</w:t>
      </w:r>
    </w:p>
    <w:p w14:paraId="044597CF">
      <w:pPr>
        <w:pStyle w:val="7"/>
        <w:spacing w:after="0"/>
        <w:sectPr>
          <w:type w:val="continuous"/>
          <w:pgSz w:w="11920" w:h="16840"/>
          <w:pgMar w:top="740" w:right="708" w:bottom="340" w:left="850" w:header="249" w:footer="156" w:gutter="0"/>
          <w:cols w:equalWidth="0" w:num="2">
            <w:col w:w="1520" w:space="0"/>
            <w:col w:w="8842"/>
          </w:cols>
        </w:sectPr>
      </w:pPr>
    </w:p>
    <w:p w14:paraId="212A8A5C">
      <w:pPr>
        <w:pStyle w:val="7"/>
        <w:spacing w:before="40"/>
        <w:ind w:left="364"/>
      </w:pPr>
      <w: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532765</wp:posOffset>
                </wp:positionV>
                <wp:extent cx="6477000" cy="9744075"/>
                <wp:effectExtent l="0" t="0" r="0" b="0"/>
                <wp:wrapNone/>
                <wp:docPr id="151" name="Graphic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744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744075">
                              <a:moveTo>
                                <a:pt x="6476999" y="9744074"/>
                              </a:moveTo>
                              <a:lnTo>
                                <a:pt x="0" y="974407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744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1" o:spid="_x0000_s1026" o:spt="100" style="position:absolute;left:0pt;margin-left:43.1pt;margin-top:41.95pt;height:767.25pt;width:510pt;mso-position-horizontal-relative:page;mso-position-vertical-relative:page;z-index:-251642880;mso-width-relative:page;mso-height-relative:page;" fillcolor="#F7F7F7" filled="t" stroked="f" coordsize="6477000,9744075" o:gfxdata="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jPn/vYAAAACwEAAA8AAAAAAAAAAQAgAAAAIgAAAGRycy9kb3ducmV2LnhtbFBLAQIUABQA&#10;AAAIAIdO4kBmR0BJKQIAAPIEAAAOAAAAAAAAAAEAIAAAACcBAABkcnMvZTJvRG9jLnhtbFBLBQYA&#10;AAAABgAGAFkBAADCBQAAAAA=&#10;" path="m6476999,9744074l0,9744074,0,0,6476999,0,6476999,97440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7019290</wp:posOffset>
                </wp:positionH>
                <wp:positionV relativeFrom="page">
                  <wp:posOffset>532765</wp:posOffset>
                </wp:positionV>
                <wp:extent cx="9525" cy="9744075"/>
                <wp:effectExtent l="0" t="0" r="0" b="0"/>
                <wp:wrapNone/>
                <wp:docPr id="152" name="Graphic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744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44075">
                              <a:moveTo>
                                <a:pt x="9524" y="9744074"/>
                              </a:moveTo>
                              <a:lnTo>
                                <a:pt x="0" y="97440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744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2" o:spid="_x0000_s1026" o:spt="100" style="position:absolute;left:0pt;margin-left:552.7pt;margin-top:41.95pt;height:767.25pt;width:0.75pt;mso-position-horizontal-relative:page;mso-position-vertical-relative:page;z-index:251663360;mso-width-relative:page;mso-height-relative:page;" fillcolor="#CCCCCC" filled="t" stroked="f" coordsize="9525,9744075" o:gfxdata="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HA+PNsAAAANAQAADwAAAAAAAAABACAAAAAiAAAAZHJzL2Rvd25yZXYueG1sUEsBAhQAFAAAAAgA&#10;h07iQLXmljsiAgAA4wQAAA4AAAAAAAAAAQAgAAAAKgEAAGRycy9lMm9Eb2MueG1sUEsFBgAAAAAG&#10;AAYAWQEAAL4FAAAAAA==&#10;" path="m9524,9744074l0,9744074,0,0,9524,0,9524,97440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542290</wp:posOffset>
                </wp:positionH>
                <wp:positionV relativeFrom="page">
                  <wp:posOffset>532765</wp:posOffset>
                </wp:positionV>
                <wp:extent cx="9525" cy="9744075"/>
                <wp:effectExtent l="0" t="0" r="0" b="0"/>
                <wp:wrapNone/>
                <wp:docPr id="153" name="Graphic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744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744075">
                              <a:moveTo>
                                <a:pt x="9524" y="9744074"/>
                              </a:moveTo>
                              <a:lnTo>
                                <a:pt x="0" y="9744074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7440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53" o:spid="_x0000_s1026" o:spt="100" style="position:absolute;left:0pt;margin-left:42.7pt;margin-top:41.95pt;height:767.25pt;width:0.75pt;mso-position-horizontal-relative:page;mso-position-vertical-relative:page;z-index:251664384;mso-width-relative:page;mso-height-relative:page;" fillcolor="#CCCCCC" filled="t" stroked="f" coordsize="9525,9744075" o:gfxdata="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NP4&#10;wNgAAAAJAQAADwAAAAAAAAABACAAAAAiAAAAZHJzL2Rvd25yZXYueG1sUEsBAhQAFAAAAAgAh07i&#10;QL8MzvwiAgAA4wQAAA4AAAAAAAAAAQAgAAAAJwEAAGRycy9lMm9Eb2MueG1sUEsFBgAAAAAGAAYA&#10;WQEAALsFAAAAAA==&#10;" path="m9524,9744074l0,9744074,0,0,9524,0,9524,974407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F5861F"/>
        </w:rPr>
        <w:t>parseInt</w:t>
      </w:r>
      <w:r>
        <w:rPr>
          <w:color w:val="4D4D4B"/>
        </w:rPr>
        <w:t>(speedParts[</w:t>
      </w:r>
      <w:r>
        <w:rPr>
          <w:color w:val="F5861F"/>
        </w:rPr>
        <w:t>1</w:t>
      </w:r>
      <w:r>
        <w:rPr>
          <w:color w:val="4D4D4B"/>
        </w:rPr>
        <w:t xml:space="preserve">], </w:t>
      </w:r>
      <w:r>
        <w:rPr>
          <w:color w:val="F5861F"/>
        </w:rPr>
        <w:t>10</w:t>
      </w:r>
      <w:r>
        <w:rPr>
          <w:color w:val="4D4D4B"/>
        </w:rPr>
        <w:t xml:space="preserve">) * </w:t>
      </w:r>
      <w:r>
        <w:rPr>
          <w:color w:val="F5861F"/>
        </w:rPr>
        <w:t xml:space="preserve">60 </w:t>
      </w:r>
      <w:r>
        <w:rPr>
          <w:color w:val="4D4D4B"/>
        </w:rPr>
        <w:t xml:space="preserve">+ </w:t>
      </w:r>
      <w:r>
        <w:rPr>
          <w:color w:val="F5861F"/>
        </w:rPr>
        <w:t>parseInt</w:t>
      </w:r>
      <w:r>
        <w:rPr>
          <w:color w:val="4D4D4B"/>
        </w:rPr>
        <w:t>(speedParts[</w:t>
      </w:r>
      <w:r>
        <w:rPr>
          <w:color w:val="F5861F"/>
        </w:rPr>
        <w:t>2</w:t>
      </w:r>
      <w:r>
        <w:rPr>
          <w:color w:val="4D4D4B"/>
        </w:rPr>
        <w:t xml:space="preserve">], </w:t>
      </w:r>
      <w:r>
        <w:rPr>
          <w:color w:val="F5861F"/>
          <w:spacing w:val="-4"/>
        </w:rPr>
        <w:t>10</w:t>
      </w:r>
      <w:r>
        <w:rPr>
          <w:color w:val="4D4D4B"/>
          <w:spacing w:val="-4"/>
        </w:rPr>
        <w:t>);</w:t>
      </w:r>
    </w:p>
    <w:p w14:paraId="20EED829">
      <w:pPr>
        <w:spacing w:before="39"/>
        <w:ind w:left="1519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440FDD52">
      <w:pPr>
        <w:pStyle w:val="7"/>
        <w:spacing w:before="78"/>
      </w:pPr>
    </w:p>
    <w:p w14:paraId="5B55FBE6">
      <w:pPr>
        <w:pStyle w:val="7"/>
        <w:spacing w:before="0"/>
        <w:ind w:left="1519"/>
      </w:pPr>
      <w:r>
        <w:rPr>
          <w:color w:val="8E8F8B"/>
        </w:rPr>
        <w:t xml:space="preserve">// Pick a valid random tower </w:t>
      </w:r>
      <w:r>
        <w:rPr>
          <w:color w:val="8E8F8B"/>
          <w:spacing w:val="-5"/>
        </w:rPr>
        <w:t>ID</w:t>
      </w:r>
    </w:p>
    <w:p w14:paraId="01A3489E">
      <w:pPr>
        <w:pStyle w:val="7"/>
        <w:ind w:left="1519"/>
      </w:pPr>
      <w:r>
        <w:rPr>
          <w:color w:val="8958A7"/>
        </w:rPr>
        <w:t xml:space="preserve">const </w:t>
      </w:r>
      <w:r>
        <w:rPr>
          <w:color w:val="4D4D4B"/>
        </w:rPr>
        <w:t>towerId = towerIds[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floor</w:t>
      </w:r>
      <w:r>
        <w:rPr>
          <w:color w:val="4D4D4B"/>
        </w:rPr>
        <w:t>(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random</w:t>
      </w:r>
      <w:r>
        <w:rPr>
          <w:color w:val="4D4D4B"/>
        </w:rPr>
        <w:t xml:space="preserve">() * </w:t>
      </w:r>
      <w:r>
        <w:rPr>
          <w:color w:val="4D4D4B"/>
          <w:spacing w:val="-2"/>
        </w:rPr>
        <w:t>towerIds.length)];</w:t>
      </w:r>
    </w:p>
    <w:p w14:paraId="2E11BBCF">
      <w:pPr>
        <w:pStyle w:val="7"/>
        <w:spacing w:before="78"/>
      </w:pPr>
    </w:p>
    <w:p w14:paraId="2D0C4BDE">
      <w:pPr>
        <w:pStyle w:val="7"/>
        <w:spacing w:before="0"/>
        <w:ind w:left="1519"/>
      </w:pPr>
      <w:r>
        <w:rPr>
          <w:color w:val="8958A7"/>
        </w:rPr>
        <w:t xml:space="preserve">await </w:t>
      </w:r>
      <w:r>
        <w:rPr>
          <w:color w:val="4D4D4B"/>
          <w:spacing w:val="-2"/>
        </w:rPr>
        <w:t>pool.</w:t>
      </w:r>
      <w:r>
        <w:rPr>
          <w:color w:val="4170AE"/>
          <w:spacing w:val="-2"/>
        </w:rPr>
        <w:t>execute</w:t>
      </w:r>
      <w:r>
        <w:rPr>
          <w:color w:val="4D4D4B"/>
          <w:spacing w:val="-2"/>
        </w:rPr>
        <w:t>(</w:t>
      </w:r>
    </w:p>
    <w:p w14:paraId="05433C82">
      <w:pPr>
        <w:pStyle w:val="7"/>
        <w:spacing w:line="278" w:lineRule="auto"/>
        <w:ind w:left="364" w:right="208" w:firstLine="1385"/>
      </w:pPr>
      <w:r>
        <w:rPr>
          <w:color w:val="708B00"/>
        </w:rPr>
        <w:t>`INSERT</w:t>
      </w:r>
      <w:r>
        <w:rPr>
          <w:color w:val="708B00"/>
          <w:spacing w:val="-6"/>
        </w:rPr>
        <w:t xml:space="preserve"> </w:t>
      </w:r>
      <w:r>
        <w:rPr>
          <w:color w:val="708B00"/>
        </w:rPr>
        <w:t>INTO</w:t>
      </w:r>
      <w:r>
        <w:rPr>
          <w:color w:val="708B00"/>
          <w:spacing w:val="-6"/>
        </w:rPr>
        <w:t xml:space="preserve"> </w:t>
      </w:r>
      <w:r>
        <w:rPr>
          <w:color w:val="708B00"/>
        </w:rPr>
        <w:t>Telemetries</w:t>
      </w:r>
      <w:r>
        <w:rPr>
          <w:color w:val="708B00"/>
          <w:spacing w:val="-6"/>
        </w:rPr>
        <w:t xml:space="preserve"> </w:t>
      </w:r>
      <w:r>
        <w:rPr>
          <w:color w:val="708B00"/>
        </w:rPr>
        <w:t>(towerId,</w:t>
      </w:r>
      <w:r>
        <w:rPr>
          <w:color w:val="708B00"/>
          <w:spacing w:val="-6"/>
        </w:rPr>
        <w:t xml:space="preserve"> </w:t>
      </w:r>
      <w:r>
        <w:rPr>
          <w:color w:val="708B00"/>
        </w:rPr>
        <w:t>callTotal,</w:t>
      </w:r>
      <w:r>
        <w:rPr>
          <w:color w:val="708B00"/>
          <w:spacing w:val="-6"/>
        </w:rPr>
        <w:t xml:space="preserve"> </w:t>
      </w:r>
      <w:r>
        <w:rPr>
          <w:color w:val="708B00"/>
        </w:rPr>
        <w:t>callAccepted,</w:t>
      </w:r>
      <w:r>
        <w:rPr>
          <w:color w:val="708B00"/>
          <w:spacing w:val="-6"/>
        </w:rPr>
        <w:t xml:space="preserve"> </w:t>
      </w:r>
      <w:r>
        <w:rPr>
          <w:color w:val="708B00"/>
        </w:rPr>
        <w:t>latency) VALUES (?, ?, ?, ?)`</w:t>
      </w:r>
      <w:r>
        <w:rPr>
          <w:color w:val="4D4D4B"/>
        </w:rPr>
        <w:t>,</w:t>
      </w:r>
    </w:p>
    <w:p w14:paraId="54682293">
      <w:pPr>
        <w:pStyle w:val="7"/>
        <w:spacing w:before="0" w:line="245" w:lineRule="exact"/>
        <w:ind w:left="1750"/>
      </w:pPr>
      <w:r>
        <w:rPr>
          <w:color w:val="4D4D4B"/>
        </w:rPr>
        <w:t xml:space="preserve">[towerId, incomingCalls, answeredCalls, </w:t>
      </w:r>
      <w:r>
        <w:rPr>
          <w:color w:val="4D4D4B"/>
          <w:spacing w:val="-2"/>
        </w:rPr>
        <w:t>responseTimeSecs]</w:t>
      </w:r>
    </w:p>
    <w:p w14:paraId="6EF18422">
      <w:pPr>
        <w:spacing w:before="39"/>
        <w:ind w:left="1519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);</w:t>
      </w:r>
    </w:p>
    <w:p w14:paraId="7E19F08C">
      <w:pPr>
        <w:spacing w:before="40"/>
        <w:ind w:left="1288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76FD33DF">
      <w:pPr>
        <w:pStyle w:val="7"/>
        <w:spacing w:before="23"/>
      </w:pPr>
    </w:p>
    <w:p w14:paraId="65B8C27F">
      <w:pPr>
        <w:pStyle w:val="7"/>
        <w:spacing w:before="0" w:line="266" w:lineRule="auto"/>
        <w:ind w:left="1288" w:right="2087"/>
      </w:pPr>
      <w:r>
        <w:rPr>
          <w:color w:val="C72829"/>
        </w:rPr>
        <w:t>console</w:t>
      </w:r>
      <w:r>
        <w:rPr>
          <w:color w:val="4D4D4B"/>
        </w:rPr>
        <w:t>.</w:t>
      </w:r>
      <w:r>
        <w:rPr>
          <w:color w:val="4170AE"/>
        </w:rPr>
        <w:t>log</w:t>
      </w:r>
      <w:r>
        <w:rPr>
          <w:color w:val="4D4D4B"/>
        </w:rPr>
        <w:t>(</w:t>
      </w:r>
      <w:r>
        <w:rPr>
          <w:color w:val="708B00"/>
        </w:rPr>
        <w:t>'</w:t>
      </w:r>
      <w:r>
        <w:rPr>
          <w:rFonts w:ascii="Segoe UI Symbol" w:hAnsi="Segoe UI Symbol"/>
          <w:color w:val="708B00"/>
          <w:sz w:val="23"/>
        </w:rPr>
        <w:t>✅</w:t>
      </w:r>
      <w:r>
        <w:rPr>
          <w:rFonts w:ascii="Segoe UI Symbol" w:hAnsi="Segoe UI Symbol"/>
          <w:color w:val="708B00"/>
          <w:spacing w:val="40"/>
          <w:sz w:val="23"/>
        </w:rPr>
        <w:t xml:space="preserve"> </w:t>
      </w:r>
      <w:r>
        <w:rPr>
          <w:color w:val="708B00"/>
        </w:rPr>
        <w:t>All CallStats.csv data cleanly imported!'</w:t>
      </w:r>
      <w:r>
        <w:rPr>
          <w:color w:val="4D4D4B"/>
        </w:rPr>
        <w:t xml:space="preserve">); </w:t>
      </w:r>
      <w:r>
        <w:rPr>
          <w:color w:val="4D4D4B"/>
          <w:spacing w:val="-2"/>
        </w:rPr>
        <w:t>process.</w:t>
      </w:r>
      <w:r>
        <w:rPr>
          <w:color w:val="4170AE"/>
          <w:spacing w:val="-2"/>
        </w:rPr>
        <w:t>exit</w:t>
      </w:r>
      <w:r>
        <w:rPr>
          <w:color w:val="4D4D4B"/>
          <w:spacing w:val="-2"/>
        </w:rPr>
        <w:t>(</w:t>
      </w:r>
      <w:r>
        <w:rPr>
          <w:color w:val="F5861F"/>
          <w:spacing w:val="-2"/>
        </w:rPr>
        <w:t>0</w:t>
      </w:r>
      <w:r>
        <w:rPr>
          <w:color w:val="4D4D4B"/>
          <w:spacing w:val="-2"/>
        </w:rPr>
        <w:t>);</w:t>
      </w:r>
    </w:p>
    <w:p w14:paraId="5F91FECF">
      <w:pPr>
        <w:pStyle w:val="7"/>
        <w:spacing w:before="12" w:line="238" w:lineRule="exact"/>
        <w:ind w:left="1057"/>
      </w:pPr>
      <w:r>
        <w:rPr>
          <w:color w:val="4D4D4B"/>
        </w:rPr>
        <w:t xml:space="preserve">} </w:t>
      </w:r>
      <w:r>
        <w:rPr>
          <w:color w:val="8958A7"/>
        </w:rPr>
        <w:t xml:space="preserve">catch </w:t>
      </w:r>
      <w:r>
        <w:rPr>
          <w:color w:val="4D4D4B"/>
        </w:rPr>
        <w:t xml:space="preserve">(error) </w:t>
      </w:r>
      <w:r>
        <w:rPr>
          <w:color w:val="4D4D4B"/>
          <w:spacing w:val="-10"/>
        </w:rPr>
        <w:t>{</w:t>
      </w:r>
    </w:p>
    <w:p w14:paraId="6A036C53">
      <w:pPr>
        <w:pStyle w:val="7"/>
        <w:spacing w:before="0" w:line="266" w:lineRule="auto"/>
        <w:ind w:left="1288" w:right="2087"/>
      </w:pPr>
      <w:r>
        <w:rPr>
          <w:color w:val="C72829"/>
        </w:rPr>
        <w:t>console</w:t>
      </w:r>
      <w:r>
        <w:rPr>
          <w:color w:val="4D4D4B"/>
        </w:rPr>
        <w:t>.</w:t>
      </w:r>
      <w:r>
        <w:rPr>
          <w:color w:val="4170AE"/>
        </w:rPr>
        <w:t>error</w:t>
      </w:r>
      <w:r>
        <w:rPr>
          <w:color w:val="4D4D4B"/>
        </w:rPr>
        <w:t>(</w:t>
      </w:r>
      <w:r>
        <w:rPr>
          <w:color w:val="708B00"/>
        </w:rPr>
        <w:t>'</w:t>
      </w:r>
      <w:r>
        <w:rPr>
          <w:rFonts w:ascii="Segoe UI Symbol" w:hAnsi="Segoe UI Symbol"/>
          <w:color w:val="708B00"/>
          <w:sz w:val="23"/>
        </w:rPr>
        <w:t>❌</w:t>
      </w:r>
      <w:r>
        <w:rPr>
          <w:rFonts w:ascii="Segoe UI Symbol" w:hAnsi="Segoe UI Symbol"/>
          <w:color w:val="708B00"/>
          <w:spacing w:val="40"/>
          <w:sz w:val="23"/>
        </w:rPr>
        <w:t xml:space="preserve"> </w:t>
      </w:r>
      <w:r>
        <w:rPr>
          <w:color w:val="708B00"/>
        </w:rPr>
        <w:t>Database Error:'</w:t>
      </w:r>
      <w:r>
        <w:rPr>
          <w:color w:val="4D4D4B"/>
        </w:rPr>
        <w:t xml:space="preserve">, error.message); </w:t>
      </w:r>
      <w:r>
        <w:rPr>
          <w:color w:val="4D4D4B"/>
          <w:spacing w:val="-2"/>
        </w:rPr>
        <w:t>process.</w:t>
      </w:r>
      <w:r>
        <w:rPr>
          <w:color w:val="4170AE"/>
          <w:spacing w:val="-2"/>
        </w:rPr>
        <w:t>exit</w:t>
      </w:r>
      <w:r>
        <w:rPr>
          <w:color w:val="4D4D4B"/>
          <w:spacing w:val="-2"/>
        </w:rPr>
        <w:t>(</w:t>
      </w:r>
      <w:r>
        <w:rPr>
          <w:color w:val="F5861F"/>
          <w:spacing w:val="-2"/>
        </w:rPr>
        <w:t>1</w:t>
      </w:r>
      <w:r>
        <w:rPr>
          <w:color w:val="4D4D4B"/>
          <w:spacing w:val="-2"/>
        </w:rPr>
        <w:t>);</w:t>
      </w:r>
    </w:p>
    <w:p w14:paraId="725FA25E">
      <w:pPr>
        <w:spacing w:before="5"/>
        <w:ind w:left="0" w:right="9185" w:firstLine="0"/>
        <w:jc w:val="righ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0C2CE209">
      <w:pPr>
        <w:spacing w:before="39"/>
        <w:ind w:left="0" w:right="9185" w:firstLine="0"/>
        <w:jc w:val="righ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60027316">
      <w:pPr>
        <w:spacing w:before="39"/>
        <w:ind w:left="364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32E66B3C">
      <w:pPr>
        <w:pStyle w:val="7"/>
        <w:spacing w:before="78"/>
      </w:pPr>
    </w:p>
    <w:p w14:paraId="58D7F8D0">
      <w:pPr>
        <w:pStyle w:val="7"/>
        <w:spacing w:before="0"/>
        <w:ind w:left="364"/>
      </w:pPr>
      <w:r>
        <w:rPr>
          <w:color w:val="4170AE"/>
          <w:spacing w:val="-2"/>
        </w:rPr>
        <w:t>importCSVFromLaptop</w:t>
      </w:r>
      <w:r>
        <w:rPr>
          <w:color w:val="4D4D4B"/>
          <w:spacing w:val="-2"/>
        </w:rPr>
        <w:t>();</w:t>
      </w:r>
    </w:p>
    <w:p w14:paraId="12081527">
      <w:pPr>
        <w:pStyle w:val="7"/>
        <w:spacing w:after="0"/>
        <w:sectPr>
          <w:type w:val="continuous"/>
          <w:pgSz w:w="11920" w:h="16840"/>
          <w:pgMar w:top="740" w:right="708" w:bottom="340" w:left="850" w:header="249" w:footer="156" w:gutter="0"/>
          <w:cols w:space="720" w:num="1"/>
        </w:sectPr>
      </w:pPr>
    </w:p>
    <w:p w14:paraId="57F178C9">
      <w:pPr>
        <w:pStyle w:val="7"/>
        <w:spacing w:before="3"/>
        <w:rPr>
          <w:sz w:val="7"/>
        </w:rPr>
      </w:pPr>
      <w:r>
        <w:rPr>
          <w:sz w:val="7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1085850</wp:posOffset>
                </wp:positionV>
                <wp:extent cx="6486525" cy="9252585"/>
                <wp:effectExtent l="0" t="0" r="0" b="0"/>
                <wp:wrapNone/>
                <wp:docPr id="154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9252585"/>
                          <a:chOff x="0" y="0"/>
                          <a:chExt cx="6486525" cy="925258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4762" y="4752"/>
                            <a:ext cx="6477000" cy="924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9247505">
                                <a:moveTo>
                                  <a:pt x="6476999" y="9247290"/>
                                </a:moveTo>
                                <a:lnTo>
                                  <a:pt x="0" y="9247290"/>
                                </a:lnTo>
                                <a:lnTo>
                                  <a:pt x="0" y="20640"/>
                                </a:lnTo>
                                <a:lnTo>
                                  <a:pt x="20654" y="0"/>
                                </a:lnTo>
                                <a:lnTo>
                                  <a:pt x="6456344" y="0"/>
                                </a:lnTo>
                                <a:lnTo>
                                  <a:pt x="6476999" y="9247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-12" y="6"/>
                            <a:ext cx="6486525" cy="925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9252585">
                                <a:moveTo>
                                  <a:pt x="6486525" y="20688"/>
                                </a:moveTo>
                                <a:lnTo>
                                  <a:pt x="6483744" y="13944"/>
                                </a:lnTo>
                                <a:lnTo>
                                  <a:pt x="6478156" y="8369"/>
                                </a:lnTo>
                                <a:lnTo>
                                  <a:pt x="6477686" y="7886"/>
                                </a:lnTo>
                                <a:lnTo>
                                  <a:pt x="6472580" y="2794"/>
                                </a:lnTo>
                                <a:lnTo>
                                  <a:pt x="6465849" y="0"/>
                                </a:lnTo>
                                <a:lnTo>
                                  <a:pt x="20688" y="0"/>
                                </a:lnTo>
                                <a:lnTo>
                                  <a:pt x="13957" y="2794"/>
                                </a:lnTo>
                                <a:lnTo>
                                  <a:pt x="8851" y="7899"/>
                                </a:lnTo>
                                <a:lnTo>
                                  <a:pt x="2794" y="13944"/>
                                </a:lnTo>
                                <a:lnTo>
                                  <a:pt x="0" y="20675"/>
                                </a:lnTo>
                                <a:lnTo>
                                  <a:pt x="0" y="9252039"/>
                                </a:lnTo>
                                <a:lnTo>
                                  <a:pt x="9537" y="9252039"/>
                                </a:lnTo>
                                <a:lnTo>
                                  <a:pt x="9525" y="23304"/>
                                </a:lnTo>
                                <a:lnTo>
                                  <a:pt x="11391" y="18821"/>
                                </a:lnTo>
                                <a:lnTo>
                                  <a:pt x="15100" y="15100"/>
                                </a:lnTo>
                                <a:lnTo>
                                  <a:pt x="18834" y="11379"/>
                                </a:lnTo>
                                <a:lnTo>
                                  <a:pt x="23317" y="9525"/>
                                </a:lnTo>
                                <a:lnTo>
                                  <a:pt x="6463220" y="9525"/>
                                </a:lnTo>
                                <a:lnTo>
                                  <a:pt x="6467703" y="11379"/>
                                </a:lnTo>
                                <a:lnTo>
                                  <a:pt x="6470955" y="14630"/>
                                </a:lnTo>
                                <a:lnTo>
                                  <a:pt x="6471425" y="15100"/>
                                </a:lnTo>
                                <a:lnTo>
                                  <a:pt x="6475146" y="18821"/>
                                </a:lnTo>
                                <a:lnTo>
                                  <a:pt x="6477000" y="23317"/>
                                </a:lnTo>
                                <a:lnTo>
                                  <a:pt x="6477000" y="9252052"/>
                                </a:lnTo>
                                <a:lnTo>
                                  <a:pt x="6486525" y="9252052"/>
                                </a:lnTo>
                                <a:lnTo>
                                  <a:pt x="6486525" y="20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85.5pt;height:728.55pt;width:510.75pt;mso-position-horizontal-relative:page;mso-position-vertical-relative:page;z-index:-251641856;mso-width-relative:page;mso-height-relative:page;" coordsize="6486525,9252585" o:gfxdata="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">
                <o:lock v:ext="edit" aspectratio="f"/>
                <v:shape id="Graphic 155" o:spid="_x0000_s1026" o:spt="100" style="position:absolute;left:4762;top:4752;height:9247505;width:6477000;" fillcolor="#F7F7F7" filled="t" stroked="f" coordsize="6477000,9247505" o:gfxdata="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Ag3W8AAAA&#10;3AAAAA8AAAAAAAAAAQAgAAAAIgAAAGRycy9kb3ducmV2LnhtbFBLAQIUABQAAAAIAIdO4kAzLwWe&#10;OwAAADkAAAAQAAAAAAAAAAEAIAAAAAsBAABkcnMvc2hhcGV4bWwueG1sUEsFBgAAAAAGAAYAWwEA&#10;ALUDAAAAAA==&#10;" path="m6476999,9247290l0,9247290,0,20640,20654,0,6456344,0,6476999,924729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6" o:spid="_x0000_s1026" o:spt="100" style="position:absolute;left:-12;top:6;height:9252585;width:6486525;" fillcolor="#CCCCCC" filled="t" stroked="f" coordsize="6486525,9252585" o:gfxdata="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iejSu8AAAA&#10;3AAAAA8AAAAAAAAAAQAgAAAAIgAAAGRycy9kb3ducmV2LnhtbFBLAQIUABQAAAAIAIdO4kAzLwWe&#10;OwAAADkAAAAQAAAAAAAAAAEAIAAAAAsBAABkcnMvc2hhcGV4bWwueG1sUEsFBgAAAAAGAAYAWwEA&#10;ALUDAAAAAA==&#10;" path="m6486525,20688l6483744,13944,6478156,8369,6477686,7886,6472580,2794,6465849,0,20688,0,13957,2794,8851,7899,2794,13944,0,20675,0,9252039,9537,9252039,9525,23304,11391,18821,15100,15100,18834,11379,23317,9525,6463220,9525,6467703,11379,6470955,14630,6471425,15100,6475146,18821,6477000,23317,6477000,9252052,6486525,9252052,6486525,20688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</w:p>
    <w:p w14:paraId="2E5CBF32">
      <w:pPr>
        <w:pStyle w:val="7"/>
        <w:spacing w:before="0" w:line="120" w:lineRule="exact"/>
        <w:ind w:left="5"/>
        <w:rPr>
          <w:position w:val="-1"/>
          <w:sz w:val="12"/>
        </w:rPr>
      </w:pPr>
      <w:r>
        <w:rPr>
          <w:position w:val="-1"/>
          <w:sz w:val="12"/>
        </w:rPr>
        <mc:AlternateContent>
          <mc:Choice Requires="wpg">
            <w:drawing>
              <wp:inline distT="0" distB="0" distL="0" distR="0">
                <wp:extent cx="6486525" cy="76835"/>
                <wp:effectExtent l="9525" t="0" r="0" b="8890"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76835"/>
                          <a:chOff x="0" y="0"/>
                          <a:chExt cx="6486525" cy="76835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4762" y="0"/>
                            <a:ext cx="6477000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71755">
                                <a:moveTo>
                                  <a:pt x="6456344" y="71427"/>
                                </a:moveTo>
                                <a:lnTo>
                                  <a:pt x="20654" y="71427"/>
                                </a:lnTo>
                                <a:lnTo>
                                  <a:pt x="17617" y="70823"/>
                                </a:lnTo>
                                <a:lnTo>
                                  <a:pt x="0" y="50778"/>
                                </a:lnTo>
                                <a:lnTo>
                                  <a:pt x="0" y="476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50778"/>
                                </a:lnTo>
                                <a:lnTo>
                                  <a:pt x="6459381" y="70823"/>
                                </a:lnTo>
                                <a:lnTo>
                                  <a:pt x="6456344" y="714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-12" y="4"/>
                            <a:ext cx="6486525" cy="76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76835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52895"/>
                                </a:lnTo>
                                <a:lnTo>
                                  <a:pt x="6475146" y="57391"/>
                                </a:lnTo>
                                <a:lnTo>
                                  <a:pt x="6471425" y="61112"/>
                                </a:lnTo>
                                <a:lnTo>
                                  <a:pt x="6470955" y="61582"/>
                                </a:lnTo>
                                <a:lnTo>
                                  <a:pt x="6467703" y="64820"/>
                                </a:lnTo>
                                <a:lnTo>
                                  <a:pt x="6463220" y="66687"/>
                                </a:lnTo>
                                <a:lnTo>
                                  <a:pt x="23317" y="66687"/>
                                </a:lnTo>
                                <a:lnTo>
                                  <a:pt x="18834" y="64820"/>
                                </a:lnTo>
                                <a:lnTo>
                                  <a:pt x="15582" y="61582"/>
                                </a:lnTo>
                                <a:lnTo>
                                  <a:pt x="15328" y="61341"/>
                                </a:lnTo>
                                <a:lnTo>
                                  <a:pt x="15113" y="61112"/>
                                </a:lnTo>
                                <a:lnTo>
                                  <a:pt x="11391" y="57378"/>
                                </a:lnTo>
                                <a:lnTo>
                                  <a:pt x="9525" y="5289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55524"/>
                                </a:lnTo>
                                <a:lnTo>
                                  <a:pt x="2794" y="62255"/>
                                </a:lnTo>
                                <a:lnTo>
                                  <a:pt x="8382" y="67843"/>
                                </a:lnTo>
                                <a:lnTo>
                                  <a:pt x="8851" y="68313"/>
                                </a:lnTo>
                                <a:lnTo>
                                  <a:pt x="13957" y="73418"/>
                                </a:lnTo>
                                <a:lnTo>
                                  <a:pt x="20688" y="76212"/>
                                </a:lnTo>
                                <a:lnTo>
                                  <a:pt x="6465849" y="76212"/>
                                </a:lnTo>
                                <a:lnTo>
                                  <a:pt x="6472580" y="73418"/>
                                </a:lnTo>
                                <a:lnTo>
                                  <a:pt x="6477686" y="68313"/>
                                </a:lnTo>
                                <a:lnTo>
                                  <a:pt x="6478156" y="67843"/>
                                </a:lnTo>
                                <a:lnTo>
                                  <a:pt x="6483744" y="62268"/>
                                </a:lnTo>
                                <a:lnTo>
                                  <a:pt x="6486525" y="55524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6.05pt;width:510.75pt;" coordsize="6486525,76835" o:gfxdata="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mFju0dUAAAAFAQAA&#10;DwAAAAAAAAABACAAAAAiAAAAZHJzL2Rvd25yZXYueG1sUEsBAhQAFAAAAAgAh07iQGrK03odBAAA&#10;Wg4AAA4AAAAAAAAAAQAgAAAAJAEAAGRycy9lMm9Eb2MueG1sUEsFBgAAAAAGAAYAWQEAALMHAAAA&#10;AA==&#10;">
                <o:lock v:ext="edit" aspectratio="f"/>
                <v:shape id="Graphic 158" o:spid="_x0000_s1026" o:spt="100" style="position:absolute;left:4762;top:0;height:71755;width:6477000;" fillcolor="#F7F7F7" filled="t" stroked="f" coordsize="6477000,71755" o:gfxdata="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dmT8vQAA&#10;ANwAAAAPAAAAAAAAAAEAIAAAACIAAABkcnMvZG93bnJldi54bWxQSwECFAAUAAAACACHTuJAMy8F&#10;njsAAAA5AAAAEAAAAAAAAAABACAAAAAMAQAAZHJzL3NoYXBleG1sLnhtbFBLBQYAAAAABgAGAFsB&#10;AAC2AwAAAAA=&#10;" path="m6456344,71427l20654,71427,17617,70823,0,50778,0,47624,0,0,6476999,0,6476998,50778,6459381,70823,6456344,7142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9" o:spid="_x0000_s1026" o:spt="100" style="position:absolute;left:-12;top:4;height:76835;width:6486525;" fillcolor="#CCCCCC" filled="t" stroked="f" coordsize="6486525,76835" o:gfxdata="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cRawvQAA&#10;ANwAAAAPAAAAAAAAAAEAIAAAACIAAABkcnMvZG93bnJldi54bWxQSwECFAAUAAAACACHTuJAMy8F&#10;njsAAAA5AAAAEAAAAAAAAAABACAAAAAMAQAAZHJzL3NoYXBleG1sLnhtbFBLBQYAAAAABgAGAFsB&#10;AAC2AwAAAAA=&#10;" path="m6486525,12l6477000,12,6477000,52895,6475146,57391,6471425,61112,6470955,61582,6467703,64820,6463220,66687,23317,66687,18834,64820,15582,61582,15328,61341,15113,61112,11391,57378,9525,52895,9537,0,12,0,0,55524,2794,62255,8382,67843,8851,68313,13957,73418,20688,76212,6465849,76212,6472580,73418,6477686,68313,6478156,67843,6483744,62268,6486525,55524,6486525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027C3716">
      <w:pPr>
        <w:pStyle w:val="4"/>
        <w:spacing w:before="223"/>
      </w:pPr>
      <w:r>
        <w:t xml:space="preserve">File: App.jsx </w:t>
      </w:r>
      <w:r>
        <w:rPr>
          <w:spacing w:val="-2"/>
        </w:rPr>
        <w:t>(Frontend)</w:t>
      </w:r>
    </w:p>
    <w:p w14:paraId="05752992">
      <w:pPr>
        <w:pStyle w:val="7"/>
        <w:spacing w:before="0"/>
        <w:rPr>
          <w:rFonts w:ascii="Segoe UI"/>
          <w:b/>
        </w:rPr>
      </w:pPr>
    </w:p>
    <w:p w14:paraId="73A53CB3">
      <w:pPr>
        <w:pStyle w:val="7"/>
        <w:spacing w:before="65"/>
        <w:rPr>
          <w:rFonts w:ascii="Segoe UI"/>
          <w:b/>
        </w:rPr>
      </w:pPr>
    </w:p>
    <w:p w14:paraId="349225F5">
      <w:pPr>
        <w:pStyle w:val="7"/>
        <w:spacing w:before="1" w:line="278" w:lineRule="auto"/>
        <w:ind w:left="364" w:right="3594"/>
      </w:pPr>
      <w:r>
        <w:rPr>
          <w:color w:val="8958A7"/>
        </w:rPr>
        <w:t>import</w:t>
      </w:r>
      <w:r>
        <w:rPr>
          <w:color w:val="8958A7"/>
          <w:spacing w:val="-5"/>
        </w:rPr>
        <w:t xml:space="preserve"> </w:t>
      </w:r>
      <w:r>
        <w:rPr>
          <w:color w:val="4170AE"/>
        </w:rPr>
        <w:t>React</w:t>
      </w:r>
      <w:r>
        <w:rPr>
          <w:color w:val="4D4D4B"/>
        </w:rPr>
        <w:t>,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{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useState,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useEffect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}</w:t>
      </w:r>
      <w:r>
        <w:rPr>
          <w:color w:val="4D4D4B"/>
          <w:spacing w:val="-5"/>
        </w:rPr>
        <w:t xml:space="preserve"> </w:t>
      </w:r>
      <w:r>
        <w:rPr>
          <w:color w:val="8958A7"/>
        </w:rPr>
        <w:t>from</w:t>
      </w:r>
      <w:r>
        <w:rPr>
          <w:color w:val="8958A7"/>
          <w:spacing w:val="-5"/>
        </w:rPr>
        <w:t xml:space="preserve"> </w:t>
      </w:r>
      <w:r>
        <w:rPr>
          <w:color w:val="708B00"/>
        </w:rPr>
        <w:t>'react'</w:t>
      </w:r>
      <w:r>
        <w:rPr>
          <w:color w:val="4D4D4B"/>
        </w:rPr>
        <w:t xml:space="preserve">; </w:t>
      </w:r>
      <w:r>
        <w:rPr>
          <w:color w:val="8958A7"/>
        </w:rPr>
        <w:t xml:space="preserve">import </w:t>
      </w:r>
      <w:r>
        <w:rPr>
          <w:color w:val="4D4D4B"/>
        </w:rPr>
        <w:t xml:space="preserve">axios </w:t>
      </w:r>
      <w:r>
        <w:rPr>
          <w:color w:val="8958A7"/>
        </w:rPr>
        <w:t xml:space="preserve">from </w:t>
      </w:r>
      <w:r>
        <w:rPr>
          <w:color w:val="708B00"/>
        </w:rPr>
        <w:t>'axios'</w:t>
      </w:r>
      <w:r>
        <w:rPr>
          <w:color w:val="4D4D4B"/>
        </w:rPr>
        <w:t>;</w:t>
      </w:r>
    </w:p>
    <w:p w14:paraId="4A75938D">
      <w:pPr>
        <w:pStyle w:val="7"/>
        <w:spacing w:before="0" w:line="245" w:lineRule="exact"/>
        <w:ind w:left="364"/>
      </w:pPr>
      <w:r>
        <w:rPr>
          <w:color w:val="8958A7"/>
        </w:rPr>
        <w:t xml:space="preserve">import </w:t>
      </w:r>
      <w:r>
        <w:rPr>
          <w:color w:val="4D4D4B"/>
        </w:rPr>
        <w:t xml:space="preserve">io </w:t>
      </w:r>
      <w:r>
        <w:rPr>
          <w:color w:val="8958A7"/>
        </w:rPr>
        <w:t xml:space="preserve">from </w:t>
      </w:r>
      <w:r>
        <w:rPr>
          <w:color w:val="708B00"/>
        </w:rPr>
        <w:t>'socket.io-</w:t>
      </w:r>
      <w:r>
        <w:rPr>
          <w:color w:val="708B00"/>
          <w:spacing w:val="-2"/>
        </w:rPr>
        <w:t>client'</w:t>
      </w:r>
      <w:r>
        <w:rPr>
          <w:color w:val="4D4D4B"/>
          <w:spacing w:val="-2"/>
        </w:rPr>
        <w:t>;</w:t>
      </w:r>
    </w:p>
    <w:p w14:paraId="786761F2">
      <w:pPr>
        <w:pStyle w:val="7"/>
        <w:spacing w:before="78"/>
      </w:pPr>
    </w:p>
    <w:p w14:paraId="2BB1A6FD">
      <w:pPr>
        <w:pStyle w:val="7"/>
        <w:spacing w:before="0" w:line="278" w:lineRule="auto"/>
        <w:ind w:left="364" w:right="4857"/>
      </w:pPr>
      <w:r>
        <w:rPr>
          <w:color w:val="8958A7"/>
        </w:rPr>
        <w:t xml:space="preserve">import </w:t>
      </w:r>
      <w:r>
        <w:rPr>
          <w:color w:val="4170AE"/>
        </w:rPr>
        <w:t xml:space="preserve">Header </w:t>
      </w:r>
      <w:r>
        <w:rPr>
          <w:color w:val="8958A7"/>
        </w:rPr>
        <w:t xml:space="preserve">from </w:t>
      </w:r>
      <w:r>
        <w:rPr>
          <w:color w:val="708B00"/>
        </w:rPr>
        <w:t>'./components/Header'</w:t>
      </w:r>
      <w:r>
        <w:rPr>
          <w:color w:val="4D4D4B"/>
        </w:rPr>
        <w:t xml:space="preserve">; </w:t>
      </w:r>
      <w:r>
        <w:rPr>
          <w:color w:val="8958A7"/>
        </w:rPr>
        <w:t>import</w:t>
      </w:r>
      <w:r>
        <w:rPr>
          <w:color w:val="8958A7"/>
          <w:spacing w:val="-12"/>
        </w:rPr>
        <w:t xml:space="preserve"> </w:t>
      </w:r>
      <w:r>
        <w:rPr>
          <w:color w:val="4170AE"/>
        </w:rPr>
        <w:t>MapView</w:t>
      </w:r>
      <w:r>
        <w:rPr>
          <w:color w:val="4170AE"/>
          <w:spacing w:val="-12"/>
        </w:rPr>
        <w:t xml:space="preserve"> </w:t>
      </w:r>
      <w:r>
        <w:rPr>
          <w:color w:val="8958A7"/>
        </w:rPr>
        <w:t>from</w:t>
      </w:r>
      <w:r>
        <w:rPr>
          <w:color w:val="8958A7"/>
          <w:spacing w:val="-12"/>
        </w:rPr>
        <w:t xml:space="preserve"> </w:t>
      </w:r>
      <w:r>
        <w:rPr>
          <w:color w:val="708B00"/>
        </w:rPr>
        <w:t>'./components/MapView'</w:t>
      </w:r>
      <w:r>
        <w:rPr>
          <w:color w:val="4D4D4B"/>
        </w:rPr>
        <w:t>;</w:t>
      </w:r>
    </w:p>
    <w:p w14:paraId="568B58DA">
      <w:pPr>
        <w:pStyle w:val="7"/>
        <w:spacing w:before="0" w:line="278" w:lineRule="auto"/>
        <w:ind w:left="364" w:right="3594"/>
      </w:pPr>
      <w:r>
        <w:rPr>
          <w:color w:val="8958A7"/>
        </w:rPr>
        <w:t>import</w:t>
      </w:r>
      <w:r>
        <w:rPr>
          <w:color w:val="8958A7"/>
          <w:spacing w:val="-12"/>
        </w:rPr>
        <w:t xml:space="preserve"> </w:t>
      </w:r>
      <w:r>
        <w:rPr>
          <w:color w:val="4170AE"/>
        </w:rPr>
        <w:t>MetricsGrid</w:t>
      </w:r>
      <w:r>
        <w:rPr>
          <w:color w:val="4170AE"/>
          <w:spacing w:val="-12"/>
        </w:rPr>
        <w:t xml:space="preserve"> </w:t>
      </w:r>
      <w:r>
        <w:rPr>
          <w:color w:val="8958A7"/>
        </w:rPr>
        <w:t>from</w:t>
      </w:r>
      <w:r>
        <w:rPr>
          <w:color w:val="8958A7"/>
          <w:spacing w:val="-12"/>
        </w:rPr>
        <w:t xml:space="preserve"> </w:t>
      </w:r>
      <w:r>
        <w:rPr>
          <w:color w:val="708B00"/>
        </w:rPr>
        <w:t>'./components/MetricsGrid'</w:t>
      </w:r>
      <w:r>
        <w:rPr>
          <w:color w:val="4D4D4B"/>
        </w:rPr>
        <w:t xml:space="preserve">; </w:t>
      </w:r>
      <w:r>
        <w:rPr>
          <w:color w:val="8958A7"/>
        </w:rPr>
        <w:t xml:space="preserve">import </w:t>
      </w:r>
      <w:r>
        <w:rPr>
          <w:color w:val="4170AE"/>
        </w:rPr>
        <w:t xml:space="preserve">TowerList </w:t>
      </w:r>
      <w:r>
        <w:rPr>
          <w:color w:val="8958A7"/>
        </w:rPr>
        <w:t xml:space="preserve">from </w:t>
      </w:r>
      <w:r>
        <w:rPr>
          <w:color w:val="708B00"/>
        </w:rPr>
        <w:t>'./components/TowerList'</w:t>
      </w:r>
      <w:r>
        <w:rPr>
          <w:color w:val="4D4D4B"/>
        </w:rPr>
        <w:t>;</w:t>
      </w:r>
    </w:p>
    <w:p w14:paraId="3BC643C6">
      <w:pPr>
        <w:pStyle w:val="7"/>
        <w:spacing w:before="0" w:line="245" w:lineRule="exact"/>
        <w:ind w:left="364"/>
      </w:pPr>
      <w:r>
        <w:rPr>
          <w:color w:val="8958A7"/>
        </w:rPr>
        <w:t xml:space="preserve">import </w:t>
      </w:r>
      <w:r>
        <w:rPr>
          <w:color w:val="4170AE"/>
        </w:rPr>
        <w:t xml:space="preserve">TowerDetail </w:t>
      </w:r>
      <w:r>
        <w:rPr>
          <w:color w:val="8958A7"/>
        </w:rPr>
        <w:t xml:space="preserve">from </w:t>
      </w:r>
      <w:r>
        <w:rPr>
          <w:color w:val="708B00"/>
          <w:spacing w:val="-2"/>
        </w:rPr>
        <w:t>'./components/TowerDetail'</w:t>
      </w:r>
      <w:r>
        <w:rPr>
          <w:color w:val="4D4D4B"/>
          <w:spacing w:val="-2"/>
        </w:rPr>
        <w:t>;</w:t>
      </w:r>
    </w:p>
    <w:p w14:paraId="78A79DD8">
      <w:pPr>
        <w:pStyle w:val="7"/>
        <w:spacing w:before="38" w:line="278" w:lineRule="auto"/>
        <w:ind w:left="364" w:right="3010"/>
      </w:pPr>
      <w:r>
        <w:rPr>
          <w:color w:val="8958A7"/>
        </w:rPr>
        <w:t xml:space="preserve">import </w:t>
      </w:r>
      <w:r>
        <w:rPr>
          <w:color w:val="4170AE"/>
        </w:rPr>
        <w:t xml:space="preserve">CallStatsChart </w:t>
      </w:r>
      <w:r>
        <w:rPr>
          <w:color w:val="8958A7"/>
        </w:rPr>
        <w:t xml:space="preserve">from </w:t>
      </w:r>
      <w:r>
        <w:rPr>
          <w:color w:val="708B00"/>
        </w:rPr>
        <w:t>'./components/CallStatsChart'</w:t>
      </w:r>
      <w:r>
        <w:rPr>
          <w:color w:val="4D4D4B"/>
        </w:rPr>
        <w:t xml:space="preserve">; </w:t>
      </w:r>
      <w:r>
        <w:rPr>
          <w:color w:val="8958A7"/>
        </w:rPr>
        <w:t>import</w:t>
      </w:r>
      <w:r>
        <w:rPr>
          <w:color w:val="8958A7"/>
          <w:spacing w:val="-12"/>
        </w:rPr>
        <w:t xml:space="preserve"> </w:t>
      </w:r>
      <w:r>
        <w:rPr>
          <w:color w:val="4170AE"/>
        </w:rPr>
        <w:t>SpeedTestModule</w:t>
      </w:r>
      <w:r>
        <w:rPr>
          <w:color w:val="4170AE"/>
          <w:spacing w:val="-12"/>
        </w:rPr>
        <w:t xml:space="preserve"> </w:t>
      </w:r>
      <w:r>
        <w:rPr>
          <w:color w:val="8958A7"/>
        </w:rPr>
        <w:t>from</w:t>
      </w:r>
      <w:r>
        <w:rPr>
          <w:color w:val="8958A7"/>
          <w:spacing w:val="-12"/>
        </w:rPr>
        <w:t xml:space="preserve"> </w:t>
      </w:r>
      <w:r>
        <w:rPr>
          <w:color w:val="708B00"/>
        </w:rPr>
        <w:t>'./components/SpeedTestModule'</w:t>
      </w:r>
      <w:r>
        <w:rPr>
          <w:color w:val="4D4D4B"/>
        </w:rPr>
        <w:t>;</w:t>
      </w:r>
    </w:p>
    <w:p w14:paraId="7524EFB9">
      <w:pPr>
        <w:pStyle w:val="7"/>
      </w:pPr>
    </w:p>
    <w:p w14:paraId="7D4945F7">
      <w:pPr>
        <w:pStyle w:val="7"/>
        <w:spacing w:before="0" w:line="278" w:lineRule="auto"/>
        <w:ind w:left="364" w:right="1559"/>
      </w:pPr>
      <w:r>
        <w:rPr>
          <w:color w:val="8958A7"/>
        </w:rPr>
        <w:t>const</w:t>
      </w:r>
      <w:r>
        <w:rPr>
          <w:color w:val="8958A7"/>
          <w:spacing w:val="-7"/>
        </w:rPr>
        <w:t xml:space="preserve"> </w:t>
      </w:r>
      <w:r>
        <w:rPr>
          <w:color w:val="C72829"/>
        </w:rPr>
        <w:t>API_URL</w:t>
      </w:r>
      <w:r>
        <w:rPr>
          <w:color w:val="C72829"/>
          <w:spacing w:val="-7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7"/>
        </w:rPr>
        <w:t xml:space="preserve"> </w:t>
      </w:r>
      <w:r>
        <w:rPr>
          <w:color w:val="8958A7"/>
        </w:rPr>
        <w:t>import</w:t>
      </w:r>
      <w:r>
        <w:rPr>
          <w:color w:val="4D4D4B"/>
        </w:rPr>
        <w:t>.meta.env.VITE_API_URL</w:t>
      </w:r>
      <w:r>
        <w:rPr>
          <w:color w:val="4D4D4B"/>
          <w:spacing w:val="-7"/>
        </w:rPr>
        <w:t xml:space="preserve"> </w:t>
      </w:r>
      <w:r>
        <w:rPr>
          <w:color w:val="4D4D4B"/>
        </w:rPr>
        <w:t>||</w:t>
      </w:r>
      <w:r>
        <w:rPr>
          <w:color w:val="4D4D4B"/>
          <w:spacing w:val="-7"/>
        </w:rPr>
        <w:t xml:space="preserve"> </w:t>
      </w:r>
      <w:r>
        <w:fldChar w:fldCharType="begin"/>
      </w:r>
      <w:r>
        <w:instrText xml:space="preserve"> HYPERLINK "http://localhost:5000/" \h </w:instrText>
      </w:r>
      <w:r>
        <w:fldChar w:fldCharType="separate"/>
      </w:r>
      <w:r>
        <w:rPr>
          <w:color w:val="708B00"/>
        </w:rPr>
        <w:t>'http://localhost:5000'</w:t>
      </w:r>
      <w:r>
        <w:rPr>
          <w:color w:val="4D4D4B"/>
        </w:rPr>
        <w:t>;</w:t>
      </w:r>
      <w:r>
        <w:rPr>
          <w:color w:val="4D4D4B"/>
        </w:rPr>
        <w:fldChar w:fldCharType="end"/>
      </w:r>
      <w:r>
        <w:rPr>
          <w:color w:val="4D4D4B"/>
        </w:rPr>
        <w:t xml:space="preserve"> </w:t>
      </w:r>
      <w:r>
        <w:rPr>
          <w:color w:val="8958A7"/>
        </w:rPr>
        <w:t xml:space="preserve">const </w:t>
      </w:r>
      <w:r>
        <w:rPr>
          <w:color w:val="4D4D4B"/>
        </w:rPr>
        <w:t xml:space="preserve">socket = </w:t>
      </w:r>
      <w:r>
        <w:rPr>
          <w:color w:val="4170AE"/>
        </w:rPr>
        <w:t>io</w:t>
      </w:r>
      <w:r>
        <w:rPr>
          <w:color w:val="4D4D4B"/>
        </w:rPr>
        <w:t>(</w:t>
      </w:r>
      <w:r>
        <w:rPr>
          <w:color w:val="C72829"/>
        </w:rPr>
        <w:t>API_URL</w:t>
      </w:r>
      <w:r>
        <w:rPr>
          <w:color w:val="4D4D4B"/>
        </w:rPr>
        <w:t>);</w:t>
      </w:r>
    </w:p>
    <w:p w14:paraId="2C07AB0B">
      <w:pPr>
        <w:pStyle w:val="7"/>
      </w:pPr>
    </w:p>
    <w:p w14:paraId="7BE5FEC0">
      <w:pPr>
        <w:pStyle w:val="7"/>
        <w:spacing w:before="0"/>
        <w:ind w:left="364"/>
      </w:pPr>
      <w:r>
        <w:rPr>
          <w:color w:val="8958A7"/>
        </w:rPr>
        <w:t xml:space="preserve">function </w:t>
      </w:r>
      <w:r>
        <w:rPr>
          <w:color w:val="4170AE"/>
        </w:rPr>
        <w:t>App</w:t>
      </w:r>
      <w:r>
        <w:rPr>
          <w:color w:val="4D4D4B"/>
        </w:rPr>
        <w:t xml:space="preserve">() </w:t>
      </w:r>
      <w:r>
        <w:rPr>
          <w:color w:val="4D4D4B"/>
          <w:spacing w:val="-10"/>
        </w:rPr>
        <w:t>{</w:t>
      </w:r>
    </w:p>
    <w:p w14:paraId="0F4E7320">
      <w:pPr>
        <w:pStyle w:val="7"/>
        <w:ind w:left="596"/>
      </w:pPr>
      <w:r>
        <w:rPr>
          <w:color w:val="8958A7"/>
        </w:rPr>
        <w:t xml:space="preserve">const </w:t>
      </w:r>
      <w:r>
        <w:rPr>
          <w:color w:val="4D4D4B"/>
        </w:rPr>
        <w:t xml:space="preserve">[towers, setTowers] = </w:t>
      </w:r>
      <w:r>
        <w:rPr>
          <w:color w:val="4170AE"/>
          <w:spacing w:val="-2"/>
        </w:rPr>
        <w:t>useState</w:t>
      </w:r>
      <w:r>
        <w:rPr>
          <w:color w:val="4D4D4B"/>
          <w:spacing w:val="-2"/>
        </w:rPr>
        <w:t>([]);</w:t>
      </w:r>
    </w:p>
    <w:p w14:paraId="6D4C2793">
      <w:pPr>
        <w:pStyle w:val="7"/>
        <w:ind w:left="596"/>
      </w:pPr>
      <w:r>
        <w:rPr>
          <w:color w:val="8958A7"/>
        </w:rPr>
        <w:t xml:space="preserve">const </w:t>
      </w:r>
      <w:r>
        <w:rPr>
          <w:color w:val="4D4D4B"/>
        </w:rPr>
        <w:t xml:space="preserve">[selectedTower, setSelectedTower] = </w:t>
      </w:r>
      <w:r>
        <w:rPr>
          <w:color w:val="4170AE"/>
          <w:spacing w:val="-2"/>
        </w:rPr>
        <w:t>useState</w:t>
      </w:r>
      <w:r>
        <w:rPr>
          <w:color w:val="4D4D4B"/>
          <w:spacing w:val="-2"/>
        </w:rPr>
        <w:t>(</w:t>
      </w:r>
      <w:r>
        <w:rPr>
          <w:color w:val="F5861F"/>
          <w:spacing w:val="-2"/>
        </w:rPr>
        <w:t>null</w:t>
      </w:r>
      <w:r>
        <w:rPr>
          <w:color w:val="4D4D4B"/>
          <w:spacing w:val="-2"/>
        </w:rPr>
        <w:t>);</w:t>
      </w:r>
    </w:p>
    <w:p w14:paraId="227940D0">
      <w:pPr>
        <w:pStyle w:val="7"/>
        <w:spacing w:line="278" w:lineRule="auto"/>
        <w:ind w:left="596" w:right="1559"/>
      </w:pPr>
      <w:r>
        <w:rPr>
          <w:color w:val="8958A7"/>
        </w:rPr>
        <w:t>const</w:t>
      </w:r>
      <w:r>
        <w:rPr>
          <w:color w:val="8958A7"/>
          <w:spacing w:val="-8"/>
        </w:rPr>
        <w:t xml:space="preserve"> </w:t>
      </w:r>
      <w:r>
        <w:rPr>
          <w:color w:val="4D4D4B"/>
        </w:rPr>
        <w:t>[operatorFilter,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setOperatorFilter]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8"/>
        </w:rPr>
        <w:t xml:space="preserve"> </w:t>
      </w:r>
      <w:r>
        <w:rPr>
          <w:color w:val="4170AE"/>
        </w:rPr>
        <w:t>useState</w:t>
      </w:r>
      <w:r>
        <w:rPr>
          <w:color w:val="4D4D4B"/>
        </w:rPr>
        <w:t>(</w:t>
      </w:r>
      <w:r>
        <w:rPr>
          <w:color w:val="708B00"/>
        </w:rPr>
        <w:t>'All</w:t>
      </w:r>
      <w:r>
        <w:rPr>
          <w:color w:val="708B00"/>
          <w:spacing w:val="-8"/>
        </w:rPr>
        <w:t xml:space="preserve"> </w:t>
      </w:r>
      <w:r>
        <w:rPr>
          <w:color w:val="708B00"/>
        </w:rPr>
        <w:t>Operators'</w:t>
      </w:r>
      <w:r>
        <w:rPr>
          <w:color w:val="4D4D4B"/>
        </w:rPr>
        <w:t xml:space="preserve">); </w:t>
      </w:r>
      <w:r>
        <w:rPr>
          <w:color w:val="8958A7"/>
        </w:rPr>
        <w:t xml:space="preserve">const </w:t>
      </w:r>
      <w:r>
        <w:rPr>
          <w:color w:val="4D4D4B"/>
        </w:rPr>
        <w:t xml:space="preserve">[cityFilter, setCityFilter] = </w:t>
      </w:r>
      <w:r>
        <w:rPr>
          <w:color w:val="4170AE"/>
        </w:rPr>
        <w:t>useState</w:t>
      </w:r>
      <w:r>
        <w:rPr>
          <w:color w:val="4D4D4B"/>
        </w:rPr>
        <w:t>(</w:t>
      </w:r>
      <w:r>
        <w:rPr>
          <w:color w:val="708B00"/>
        </w:rPr>
        <w:t>'All Cities'</w:t>
      </w:r>
      <w:r>
        <w:rPr>
          <w:color w:val="4D4D4B"/>
        </w:rPr>
        <w:t>);</w:t>
      </w:r>
    </w:p>
    <w:p w14:paraId="45091516">
      <w:pPr>
        <w:pStyle w:val="7"/>
        <w:spacing w:before="0" w:line="278" w:lineRule="auto"/>
        <w:ind w:left="826" w:right="3594" w:hanging="231"/>
      </w:pPr>
      <w:r>
        <w:rPr>
          <w:color w:val="8958A7"/>
        </w:rPr>
        <w:t>const</w:t>
      </w:r>
      <w:r>
        <w:rPr>
          <w:color w:val="8958A7"/>
          <w:spacing w:val="-9"/>
        </w:rPr>
        <w:t xml:space="preserve"> </w:t>
      </w:r>
      <w:r>
        <w:rPr>
          <w:color w:val="4D4D4B"/>
        </w:rPr>
        <w:t>[globalMetrics,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setGlobalMetrics]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9"/>
        </w:rPr>
        <w:t xml:space="preserve"> </w:t>
      </w:r>
      <w:r>
        <w:rPr>
          <w:color w:val="4170AE"/>
        </w:rPr>
        <w:t>useState</w:t>
      </w:r>
      <w:r>
        <w:rPr>
          <w:color w:val="4D4D4B"/>
        </w:rPr>
        <w:t xml:space="preserve">({ onlineTowers: </w:t>
      </w:r>
      <w:r>
        <w:rPr>
          <w:color w:val="F5861F"/>
        </w:rPr>
        <w:t>0</w:t>
      </w:r>
      <w:r>
        <w:rPr>
          <w:color w:val="4D4D4B"/>
        </w:rPr>
        <w:t>,</w:t>
      </w:r>
    </w:p>
    <w:p w14:paraId="549DE821">
      <w:pPr>
        <w:pStyle w:val="7"/>
        <w:spacing w:before="0" w:line="245" w:lineRule="exact"/>
        <w:ind w:left="826"/>
      </w:pPr>
      <w:r>
        <w:rPr>
          <w:color w:val="4D4D4B"/>
        </w:rPr>
        <w:t xml:space="preserve">connectedUsers: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,</w:t>
      </w:r>
    </w:p>
    <w:p w14:paraId="7C774974">
      <w:pPr>
        <w:pStyle w:val="7"/>
        <w:ind w:left="826"/>
      </w:pPr>
      <w:r>
        <w:rPr>
          <w:color w:val="4D4D4B"/>
        </w:rPr>
        <w:t xml:space="preserve">avgDownload: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,</w:t>
      </w:r>
    </w:p>
    <w:p w14:paraId="02491195">
      <w:pPr>
        <w:pStyle w:val="7"/>
        <w:ind w:left="826"/>
      </w:pPr>
      <w:r>
        <w:rPr>
          <w:color w:val="4D4D4B"/>
        </w:rPr>
        <w:t xml:space="preserve">avgUpload: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,</w:t>
      </w:r>
    </w:p>
    <w:p w14:paraId="4C6562D0">
      <w:pPr>
        <w:pStyle w:val="7"/>
        <w:ind w:left="826"/>
      </w:pPr>
      <w:r>
        <w:rPr>
          <w:color w:val="4D4D4B"/>
        </w:rPr>
        <w:t xml:space="preserve">avgLatency: </w:t>
      </w:r>
      <w:r>
        <w:rPr>
          <w:color w:val="F5861F"/>
          <w:spacing w:val="-10"/>
        </w:rPr>
        <w:t>0</w:t>
      </w:r>
    </w:p>
    <w:p w14:paraId="7E619B62">
      <w:pPr>
        <w:spacing w:before="39"/>
        <w:ind w:left="596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1D901D93">
      <w:pPr>
        <w:pStyle w:val="7"/>
        <w:spacing w:before="78"/>
      </w:pPr>
    </w:p>
    <w:p w14:paraId="6992FD12">
      <w:pPr>
        <w:pStyle w:val="7"/>
        <w:spacing w:before="0"/>
        <w:ind w:left="596"/>
      </w:pPr>
      <w:r>
        <w:rPr>
          <w:color w:val="8958A7"/>
        </w:rPr>
        <w:t xml:space="preserve">const </w:t>
      </w:r>
      <w:r>
        <w:rPr>
          <w:color w:val="4170AE"/>
        </w:rPr>
        <w:t xml:space="preserve">fetchTowers </w:t>
      </w:r>
      <w:r>
        <w:rPr>
          <w:color w:val="4D4D4B"/>
        </w:rPr>
        <w:t xml:space="preserve">= () =&gt; </w:t>
      </w:r>
      <w:r>
        <w:rPr>
          <w:color w:val="4D4D4B"/>
          <w:spacing w:val="-10"/>
        </w:rPr>
        <w:t>{</w:t>
      </w:r>
    </w:p>
    <w:p w14:paraId="3BFBA604">
      <w:pPr>
        <w:pStyle w:val="7"/>
        <w:spacing w:line="278" w:lineRule="auto"/>
        <w:ind w:left="1057" w:right="3594" w:hanging="231"/>
      </w:pPr>
      <w:r>
        <w:rPr>
          <w:color w:val="4D4D4B"/>
        </w:rPr>
        <w:t>axios.</w:t>
      </w:r>
      <w:r>
        <w:rPr>
          <w:color w:val="4170AE"/>
        </w:rPr>
        <w:t>get</w:t>
      </w:r>
      <w:r>
        <w:rPr>
          <w:color w:val="4D4D4B"/>
        </w:rPr>
        <w:t>(</w:t>
      </w:r>
      <w:r>
        <w:rPr>
          <w:color w:val="708B00"/>
        </w:rPr>
        <w:t>`${API_URL}/api/towers`</w:t>
      </w:r>
      <w:r>
        <w:rPr>
          <w:color w:val="4D4D4B"/>
        </w:rPr>
        <w:t>).</w:t>
      </w:r>
      <w:r>
        <w:rPr>
          <w:color w:val="4170AE"/>
        </w:rPr>
        <w:t>then</w:t>
      </w:r>
      <w:r>
        <w:rPr>
          <w:color w:val="4D4D4B"/>
        </w:rPr>
        <w:t>(</w:t>
      </w:r>
      <w:r>
        <w:rPr>
          <w:color w:val="F5861F"/>
        </w:rPr>
        <w:t>res</w:t>
      </w:r>
      <w:r>
        <w:rPr>
          <w:color w:val="F5861F"/>
          <w:spacing w:val="-18"/>
        </w:rPr>
        <w:t xml:space="preserve"> </w:t>
      </w:r>
      <w:r>
        <w:rPr>
          <w:color w:val="4D4D4B"/>
        </w:rPr>
        <w:t>=&gt;</w:t>
      </w:r>
      <w:r>
        <w:rPr>
          <w:color w:val="4D4D4B"/>
          <w:spacing w:val="-18"/>
        </w:rPr>
        <w:t xml:space="preserve"> </w:t>
      </w:r>
      <w:r>
        <w:rPr>
          <w:color w:val="4D4D4B"/>
        </w:rPr>
        <w:t xml:space="preserve">{ </w:t>
      </w:r>
      <w:r>
        <w:rPr>
          <w:color w:val="4170AE"/>
          <w:spacing w:val="-2"/>
        </w:rPr>
        <w:t>setTowers</w:t>
      </w:r>
      <w:r>
        <w:rPr>
          <w:color w:val="4D4D4B"/>
          <w:spacing w:val="-2"/>
        </w:rPr>
        <w:t>(res.data);</w:t>
      </w:r>
    </w:p>
    <w:p w14:paraId="60AEB726">
      <w:pPr>
        <w:pStyle w:val="7"/>
        <w:spacing w:before="0" w:line="245" w:lineRule="exact"/>
        <w:ind w:left="1057"/>
      </w:pPr>
      <w:r>
        <w:rPr>
          <w:color w:val="4170AE"/>
        </w:rPr>
        <w:t>setGlobalMetrics</w:t>
      </w:r>
      <w:r>
        <w:rPr>
          <w:color w:val="4D4D4B"/>
        </w:rPr>
        <w:t>(</w:t>
      </w:r>
      <w:r>
        <w:rPr>
          <w:color w:val="F5861F"/>
        </w:rPr>
        <w:t xml:space="preserve">prev </w:t>
      </w:r>
      <w:r>
        <w:rPr>
          <w:color w:val="4D4D4B"/>
        </w:rPr>
        <w:t xml:space="preserve">=&gt; ({ ...prev, onlineTowers: res.data.length </w:t>
      </w:r>
      <w:r>
        <w:rPr>
          <w:color w:val="4D4D4B"/>
          <w:spacing w:val="-4"/>
        </w:rPr>
        <w:t>}));</w:t>
      </w:r>
    </w:p>
    <w:p w14:paraId="2505EF2C">
      <w:pPr>
        <w:pStyle w:val="7"/>
        <w:spacing w:before="78"/>
      </w:pPr>
    </w:p>
    <w:p w14:paraId="2204D2CD">
      <w:pPr>
        <w:pStyle w:val="7"/>
        <w:spacing w:before="1" w:line="278" w:lineRule="auto"/>
        <w:ind w:left="1057" w:right="4857"/>
      </w:pPr>
      <w:r>
        <w:rPr>
          <w:color w:val="8E8F8B"/>
        </w:rPr>
        <w:t>//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Update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selected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tower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if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it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 xml:space="preserve">exists </w:t>
      </w:r>
      <w:r>
        <w:rPr>
          <w:color w:val="8958A7"/>
        </w:rPr>
        <w:t>if</w:t>
      </w:r>
      <w:r>
        <w:rPr>
          <w:color w:val="4D4D4B"/>
        </w:rPr>
        <w:t>(selectedTower) {</w:t>
      </w:r>
    </w:p>
    <w:p w14:paraId="30E2B83A">
      <w:pPr>
        <w:pStyle w:val="7"/>
        <w:spacing w:before="0" w:line="278" w:lineRule="auto"/>
        <w:ind w:left="1288"/>
      </w:pPr>
      <w:r>
        <w:rPr>
          <w:color w:val="8958A7"/>
        </w:rPr>
        <w:t>const</w:t>
      </w:r>
      <w:r>
        <w:rPr>
          <w:color w:val="8958A7"/>
          <w:spacing w:val="-5"/>
        </w:rPr>
        <w:t xml:space="preserve"> </w:t>
      </w:r>
      <w:r>
        <w:rPr>
          <w:color w:val="4D4D4B"/>
        </w:rPr>
        <w:t>updatedSelected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res.data.</w:t>
      </w:r>
      <w:r>
        <w:rPr>
          <w:color w:val="4170AE"/>
        </w:rPr>
        <w:t>find</w:t>
      </w:r>
      <w:r>
        <w:rPr>
          <w:color w:val="4D4D4B"/>
        </w:rPr>
        <w:t>(</w:t>
      </w:r>
      <w:r>
        <w:rPr>
          <w:color w:val="F5861F"/>
        </w:rPr>
        <w:t>t</w:t>
      </w:r>
      <w:r>
        <w:rPr>
          <w:color w:val="F5861F"/>
          <w:spacing w:val="-5"/>
        </w:rPr>
        <w:t xml:space="preserve"> </w:t>
      </w:r>
      <w:r>
        <w:rPr>
          <w:color w:val="4D4D4B"/>
        </w:rPr>
        <w:t>=&gt;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t.id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===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 xml:space="preserve">selectedTower.id); </w:t>
      </w:r>
      <w:r>
        <w:rPr>
          <w:color w:val="8958A7"/>
        </w:rPr>
        <w:t>if</w:t>
      </w:r>
      <w:r>
        <w:rPr>
          <w:color w:val="4D4D4B"/>
        </w:rPr>
        <w:t xml:space="preserve">(updatedSelected) </w:t>
      </w:r>
      <w:r>
        <w:rPr>
          <w:color w:val="4170AE"/>
        </w:rPr>
        <w:t>setSelectedTower</w:t>
      </w:r>
      <w:r>
        <w:rPr>
          <w:color w:val="4D4D4B"/>
        </w:rPr>
        <w:t>(updatedSelected);</w:t>
      </w:r>
    </w:p>
    <w:p w14:paraId="05355761">
      <w:pPr>
        <w:spacing w:before="0" w:line="245" w:lineRule="exact"/>
        <w:ind w:left="0" w:right="9185" w:firstLine="0"/>
        <w:jc w:val="righ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0E762DD6">
      <w:pPr>
        <w:spacing w:before="39"/>
        <w:ind w:left="0" w:right="9185" w:firstLine="0"/>
        <w:jc w:val="righ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624B22B4">
      <w:pPr>
        <w:spacing w:before="39"/>
        <w:ind w:left="596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};</w:t>
      </w:r>
    </w:p>
    <w:p w14:paraId="4AD00BA6">
      <w:pPr>
        <w:pStyle w:val="7"/>
        <w:spacing w:before="78"/>
      </w:pPr>
    </w:p>
    <w:p w14:paraId="01E170ED">
      <w:pPr>
        <w:pStyle w:val="7"/>
        <w:spacing w:before="0"/>
        <w:ind w:left="596"/>
      </w:pPr>
      <w:r>
        <w:rPr>
          <w:color w:val="4170AE"/>
        </w:rPr>
        <w:t>useEffect</w:t>
      </w:r>
      <w:r>
        <w:rPr>
          <w:color w:val="4D4D4B"/>
        </w:rPr>
        <w:t xml:space="preserve">(() =&gt; </w:t>
      </w:r>
      <w:r>
        <w:rPr>
          <w:color w:val="4D4D4B"/>
          <w:spacing w:val="-10"/>
        </w:rPr>
        <w:t>{</w:t>
      </w:r>
    </w:p>
    <w:p w14:paraId="4F73EA9D">
      <w:pPr>
        <w:pStyle w:val="7"/>
        <w:spacing w:line="278" w:lineRule="auto"/>
        <w:ind w:left="826" w:right="5435"/>
      </w:pPr>
      <w:r>
        <w:rPr>
          <w:color w:val="8E8F8B"/>
        </w:rPr>
        <w:t>//</w:t>
      </w:r>
      <w:r>
        <w:rPr>
          <w:color w:val="8E8F8B"/>
          <w:spacing w:val="-9"/>
        </w:rPr>
        <w:t xml:space="preserve"> </w:t>
      </w:r>
      <w:r>
        <w:rPr>
          <w:color w:val="8E8F8B"/>
        </w:rPr>
        <w:t>1.</w:t>
      </w:r>
      <w:r>
        <w:rPr>
          <w:color w:val="8E8F8B"/>
          <w:spacing w:val="-9"/>
        </w:rPr>
        <w:t xml:space="preserve"> </w:t>
      </w:r>
      <w:r>
        <w:rPr>
          <w:color w:val="8E8F8B"/>
        </w:rPr>
        <w:t>Fetch</w:t>
      </w:r>
      <w:r>
        <w:rPr>
          <w:color w:val="8E8F8B"/>
          <w:spacing w:val="-9"/>
        </w:rPr>
        <w:t xml:space="preserve"> </w:t>
      </w:r>
      <w:r>
        <w:rPr>
          <w:color w:val="8E8F8B"/>
        </w:rPr>
        <w:t>initial</w:t>
      </w:r>
      <w:r>
        <w:rPr>
          <w:color w:val="8E8F8B"/>
          <w:spacing w:val="-9"/>
        </w:rPr>
        <w:t xml:space="preserve"> </w:t>
      </w:r>
      <w:r>
        <w:rPr>
          <w:color w:val="8E8F8B"/>
        </w:rPr>
        <w:t xml:space="preserve">towers </w:t>
      </w:r>
      <w:r>
        <w:rPr>
          <w:color w:val="4170AE"/>
          <w:spacing w:val="-2"/>
        </w:rPr>
        <w:t>fetchTowers</w:t>
      </w:r>
      <w:r>
        <w:rPr>
          <w:color w:val="4D4D4B"/>
          <w:spacing w:val="-2"/>
        </w:rPr>
        <w:t>();</w:t>
      </w:r>
    </w:p>
    <w:p w14:paraId="19333D7F">
      <w:pPr>
        <w:pStyle w:val="7"/>
      </w:pPr>
    </w:p>
    <w:p w14:paraId="1E992DB1">
      <w:pPr>
        <w:pStyle w:val="7"/>
        <w:spacing w:before="0" w:line="278" w:lineRule="auto"/>
        <w:ind w:left="826"/>
      </w:pPr>
      <w:r>
        <w:rPr>
          <w:color w:val="8E8F8B"/>
        </w:rPr>
        <w:t>//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2.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Listen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for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real-time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telemetry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updates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dynamically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evaluate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 xml:space="preserve">logic </w:t>
      </w:r>
      <w:r>
        <w:rPr>
          <w:color w:val="4D4D4B"/>
        </w:rPr>
        <w:t>socket.</w:t>
      </w:r>
      <w:r>
        <w:rPr>
          <w:color w:val="4170AE"/>
        </w:rPr>
        <w:t>on</w:t>
      </w:r>
      <w:r>
        <w:rPr>
          <w:color w:val="4D4D4B"/>
        </w:rPr>
        <w:t>(</w:t>
      </w:r>
      <w:r>
        <w:rPr>
          <w:color w:val="708B00"/>
        </w:rPr>
        <w:t>'telemetry_update'</w:t>
      </w:r>
      <w:r>
        <w:rPr>
          <w:color w:val="4D4D4B"/>
        </w:rPr>
        <w:t>, (</w:t>
      </w:r>
      <w:r>
        <w:rPr>
          <w:color w:val="F5861F"/>
        </w:rPr>
        <w:t>updates</w:t>
      </w:r>
      <w:r>
        <w:rPr>
          <w:color w:val="4D4D4B"/>
        </w:rPr>
        <w:t>) =&gt; {</w:t>
      </w:r>
    </w:p>
    <w:p w14:paraId="3E84AE26">
      <w:pPr>
        <w:pStyle w:val="7"/>
        <w:spacing w:before="0" w:line="245" w:lineRule="exact"/>
        <w:ind w:left="1057"/>
      </w:pPr>
      <w:r>
        <w:rPr>
          <w:color w:val="4170AE"/>
        </w:rPr>
        <w:t>setTowers</w:t>
      </w:r>
      <w:r>
        <w:rPr>
          <w:color w:val="4D4D4B"/>
        </w:rPr>
        <w:t>(</w:t>
      </w:r>
      <w:r>
        <w:rPr>
          <w:color w:val="F5861F"/>
        </w:rPr>
        <w:t xml:space="preserve">prevTowers </w:t>
      </w:r>
      <w:r>
        <w:rPr>
          <w:color w:val="4D4D4B"/>
        </w:rPr>
        <w:t xml:space="preserve">=&gt; </w:t>
      </w:r>
      <w:r>
        <w:rPr>
          <w:color w:val="4D4D4B"/>
          <w:spacing w:val="-10"/>
        </w:rPr>
        <w:t>{</w:t>
      </w:r>
    </w:p>
    <w:p w14:paraId="5DA06431">
      <w:pPr>
        <w:pStyle w:val="7"/>
        <w:ind w:left="1288"/>
      </w:pPr>
      <w:r>
        <w:rPr>
          <w:color w:val="8958A7"/>
        </w:rPr>
        <w:t xml:space="preserve">const </w:t>
      </w:r>
      <w:r>
        <w:rPr>
          <w:color w:val="4D4D4B"/>
        </w:rPr>
        <w:t xml:space="preserve">newTowers = </w:t>
      </w:r>
      <w:r>
        <w:rPr>
          <w:color w:val="4D4D4B"/>
          <w:spacing w:val="-2"/>
        </w:rPr>
        <w:t>[...prevTowers];</w:t>
      </w:r>
    </w:p>
    <w:p w14:paraId="4C9024FA">
      <w:pPr>
        <w:pStyle w:val="7"/>
        <w:spacing w:after="0"/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174D9A07">
      <w:pPr>
        <w:pStyle w:val="7"/>
        <w:spacing w:before="140"/>
      </w:pPr>
    </w:p>
    <w:p w14:paraId="4F4C881E">
      <w:pPr>
        <w:pStyle w:val="7"/>
        <w:spacing w:before="1"/>
        <w:ind w:left="1288"/>
      </w:pPr>
      <w:r>
        <w:rPr>
          <w:color w:val="8958A7"/>
        </w:rPr>
        <w:t xml:space="preserve">let </w:t>
      </w:r>
      <w:r>
        <w:rPr>
          <w:color w:val="4D4D4B"/>
        </w:rPr>
        <w:t xml:space="preserve">needsUpdate = </w:t>
      </w:r>
      <w:r>
        <w:rPr>
          <w:color w:val="F5861F"/>
          <w:spacing w:val="-2"/>
        </w:rPr>
        <w:t>false</w:t>
      </w:r>
      <w:r>
        <w:rPr>
          <w:color w:val="4D4D4B"/>
          <w:spacing w:val="-2"/>
        </w:rPr>
        <w:t>;</w:t>
      </w:r>
    </w:p>
    <w:p w14:paraId="178C426D">
      <w:pPr>
        <w:pStyle w:val="7"/>
        <w:spacing w:before="78"/>
      </w:pPr>
    </w:p>
    <w:p w14:paraId="0A7BE497">
      <w:pPr>
        <w:pStyle w:val="7"/>
        <w:spacing w:before="0"/>
        <w:ind w:left="1288"/>
      </w:pPr>
      <w:r>
        <w:rPr>
          <w:color w:val="4D4D4B"/>
        </w:rPr>
        <w:t>updates.</w:t>
      </w:r>
      <w:r>
        <w:rPr>
          <w:color w:val="4170AE"/>
        </w:rPr>
        <w:t>forEach</w:t>
      </w:r>
      <w:r>
        <w:rPr>
          <w:color w:val="4D4D4B"/>
        </w:rPr>
        <w:t>(</w:t>
      </w:r>
      <w:r>
        <w:rPr>
          <w:color w:val="F5861F"/>
        </w:rPr>
        <w:t xml:space="preserve">update </w:t>
      </w:r>
      <w:r>
        <w:rPr>
          <w:color w:val="4D4D4B"/>
        </w:rPr>
        <w:t xml:space="preserve">=&gt; </w:t>
      </w:r>
      <w:r>
        <w:rPr>
          <w:color w:val="4D4D4B"/>
          <w:spacing w:val="-10"/>
        </w:rPr>
        <w:t>{</w:t>
      </w:r>
    </w:p>
    <w:p w14:paraId="23B52D9D">
      <w:pPr>
        <w:pStyle w:val="7"/>
        <w:spacing w:line="278" w:lineRule="auto"/>
        <w:ind w:left="1519" w:right="707"/>
      </w:pPr>
      <w:r>
        <w:rPr>
          <w:color w:val="8958A7"/>
        </w:rPr>
        <w:t>const</w:t>
      </w:r>
      <w:r>
        <w:rPr>
          <w:color w:val="8958A7"/>
          <w:spacing w:val="-6"/>
        </w:rPr>
        <w:t xml:space="preserve"> </w:t>
      </w:r>
      <w:r>
        <w:rPr>
          <w:color w:val="4D4D4B"/>
        </w:rPr>
        <w:t>towerIndex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newTowers.</w:t>
      </w:r>
      <w:r>
        <w:rPr>
          <w:color w:val="4170AE"/>
        </w:rPr>
        <w:t>findIndex</w:t>
      </w:r>
      <w:r>
        <w:rPr>
          <w:color w:val="4D4D4B"/>
        </w:rPr>
        <w:t>(</w:t>
      </w:r>
      <w:r>
        <w:rPr>
          <w:color w:val="F5861F"/>
        </w:rPr>
        <w:t>t</w:t>
      </w:r>
      <w:r>
        <w:rPr>
          <w:color w:val="F5861F"/>
          <w:spacing w:val="-6"/>
        </w:rPr>
        <w:t xml:space="preserve"> </w:t>
      </w:r>
      <w:r>
        <w:rPr>
          <w:color w:val="4D4D4B"/>
        </w:rPr>
        <w:t>=&gt;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t.id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===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 xml:space="preserve">update.towerId); </w:t>
      </w:r>
      <w:r>
        <w:rPr>
          <w:color w:val="8958A7"/>
        </w:rPr>
        <w:t xml:space="preserve">if </w:t>
      </w:r>
      <w:r>
        <w:rPr>
          <w:color w:val="4D4D4B"/>
        </w:rPr>
        <w:t>(towerIndex !== -</w:t>
      </w:r>
      <w:r>
        <w:rPr>
          <w:color w:val="F5861F"/>
        </w:rPr>
        <w:t>1</w:t>
      </w:r>
      <w:r>
        <w:rPr>
          <w:color w:val="4D4D4B"/>
        </w:rPr>
        <w:t>) {</w:t>
      </w:r>
    </w:p>
    <w:p w14:paraId="1CE2637C">
      <w:pPr>
        <w:pStyle w:val="7"/>
        <w:spacing w:before="0" w:line="245" w:lineRule="exact"/>
        <w:ind w:left="1750"/>
      </w:pPr>
      <w:r>
        <w:rPr>
          <w:color w:val="8958A7"/>
        </w:rPr>
        <w:t xml:space="preserve">const </w:t>
      </w:r>
      <w:r>
        <w:rPr>
          <w:color w:val="4D4D4B"/>
        </w:rPr>
        <w:t xml:space="preserve">tel = </w:t>
      </w:r>
      <w:r>
        <w:rPr>
          <w:color w:val="4D4D4B"/>
          <w:spacing w:val="-2"/>
        </w:rPr>
        <w:t>update.telemetry;</w:t>
      </w:r>
    </w:p>
    <w:p w14:paraId="7333DD74">
      <w:pPr>
        <w:pStyle w:val="7"/>
        <w:ind w:left="1750"/>
      </w:pPr>
      <w:r>
        <w:rPr>
          <w:color w:val="8958A7"/>
        </w:rPr>
        <w:t xml:space="preserve">const </w:t>
      </w:r>
      <w:r>
        <w:rPr>
          <w:color w:val="4D4D4B"/>
        </w:rPr>
        <w:t xml:space="preserve">totalIncoming = tel.callTotal ||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;</w:t>
      </w:r>
    </w:p>
    <w:p w14:paraId="1BE0F2D3">
      <w:pPr>
        <w:pStyle w:val="7"/>
        <w:ind w:left="1750"/>
      </w:pPr>
      <w:r>
        <w:rPr>
          <w:color w:val="8958A7"/>
        </w:rPr>
        <w:t xml:space="preserve">const </w:t>
      </w:r>
      <w:r>
        <w:rPr>
          <w:color w:val="4D4D4B"/>
        </w:rPr>
        <w:t xml:space="preserve">totalAnswered = tel.callAccepted || </w:t>
      </w:r>
      <w:r>
        <w:rPr>
          <w:color w:val="F5861F"/>
          <w:spacing w:val="-5"/>
        </w:rPr>
        <w:t>0</w:t>
      </w:r>
      <w:r>
        <w:rPr>
          <w:color w:val="4D4D4B"/>
          <w:spacing w:val="-5"/>
        </w:rPr>
        <w:t>;</w:t>
      </w:r>
    </w:p>
    <w:p w14:paraId="644F3DAA">
      <w:pPr>
        <w:pStyle w:val="7"/>
        <w:spacing w:before="78"/>
      </w:pPr>
    </w:p>
    <w:p w14:paraId="0039B170">
      <w:pPr>
        <w:pStyle w:val="7"/>
        <w:spacing w:before="0"/>
        <w:ind w:left="1750"/>
      </w:pPr>
      <w:r>
        <w:rPr>
          <w:color w:val="8E8F8B"/>
        </w:rPr>
        <w:t xml:space="preserve">// Re-use our mathematical </w:t>
      </w:r>
      <w:r>
        <w:rPr>
          <w:color w:val="8E8F8B"/>
          <w:spacing w:val="-2"/>
        </w:rPr>
        <w:t>split</w:t>
      </w:r>
    </w:p>
    <w:p w14:paraId="279438C5">
      <w:pPr>
        <w:pStyle w:val="7"/>
        <w:ind w:left="1750"/>
      </w:pPr>
      <w:r>
        <w:rPr>
          <w:color w:val="8958A7"/>
        </w:rPr>
        <w:t xml:space="preserve">const </w:t>
      </w:r>
      <w:r>
        <w:rPr>
          <w:color w:val="4D4D4B"/>
        </w:rPr>
        <w:t xml:space="preserve">answerRate = totalIncoming &gt; </w:t>
      </w:r>
      <w:r>
        <w:rPr>
          <w:color w:val="F5861F"/>
        </w:rPr>
        <w:t xml:space="preserve">0 </w:t>
      </w:r>
      <w:r>
        <w:rPr>
          <w:color w:val="4D4D4B"/>
        </w:rPr>
        <w:t xml:space="preserve">? totalAnswered / totalIncoming </w:t>
      </w:r>
      <w:r>
        <w:rPr>
          <w:color w:val="4D4D4B"/>
          <w:spacing w:val="-10"/>
        </w:rPr>
        <w:t>:</w:t>
      </w:r>
    </w:p>
    <w:p w14:paraId="3498F1BD">
      <w:pPr>
        <w:pStyle w:val="7"/>
        <w:spacing w:before="40"/>
        <w:ind w:left="364"/>
      </w:pPr>
      <w:r>
        <w:rPr>
          <w:color w:val="F5861F"/>
          <w:spacing w:val="-5"/>
        </w:rPr>
        <w:t>1</w:t>
      </w:r>
      <w:r>
        <w:rPr>
          <w:color w:val="4D4D4B"/>
          <w:spacing w:val="-5"/>
        </w:rPr>
        <w:t>;</w:t>
      </w:r>
    </w:p>
    <w:p w14:paraId="7DA963DD">
      <w:pPr>
        <w:pStyle w:val="7"/>
        <w:ind w:left="1750"/>
      </w:pPr>
      <w:r>
        <w:rPr>
          <w:color w:val="8958A7"/>
        </w:rPr>
        <w:t xml:space="preserve">const </w:t>
      </w:r>
      <w:r>
        <w:rPr>
          <w:color w:val="4D4D4B"/>
        </w:rPr>
        <w:t xml:space="preserve">incomingHandoff = totalIncoming * </w:t>
      </w:r>
      <w:r>
        <w:rPr>
          <w:color w:val="F5861F"/>
          <w:spacing w:val="-4"/>
        </w:rPr>
        <w:t>0.3</w:t>
      </w:r>
      <w:r>
        <w:rPr>
          <w:color w:val="4D4D4B"/>
          <w:spacing w:val="-4"/>
        </w:rPr>
        <w:t>;</w:t>
      </w:r>
    </w:p>
    <w:p w14:paraId="7159AEF6">
      <w:pPr>
        <w:pStyle w:val="7"/>
        <w:spacing w:line="278" w:lineRule="auto"/>
        <w:ind w:left="1750" w:right="1011"/>
      </w:pPr>
      <w:r>
        <w:rPr>
          <w:color w:val="8958A7"/>
        </w:rPr>
        <w:t>const</w:t>
      </w:r>
      <w:r>
        <w:rPr>
          <w:color w:val="8958A7"/>
          <w:spacing w:val="-7"/>
        </w:rPr>
        <w:t xml:space="preserve"> </w:t>
      </w:r>
      <w:r>
        <w:rPr>
          <w:color w:val="4D4D4B"/>
        </w:rPr>
        <w:t>answeredHandoff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7"/>
        </w:rPr>
        <w:t xml:space="preserve">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round</w:t>
      </w:r>
      <w:r>
        <w:rPr>
          <w:color w:val="4D4D4B"/>
        </w:rPr>
        <w:t>(incomingHandoff</w:t>
      </w:r>
      <w:r>
        <w:rPr>
          <w:color w:val="4D4D4B"/>
          <w:spacing w:val="-8"/>
        </w:rPr>
        <w:t xml:space="preserve"> </w:t>
      </w:r>
      <w:r>
        <w:rPr>
          <w:color w:val="4D4D4B"/>
        </w:rPr>
        <w:t>*</w:t>
      </w:r>
      <w:r>
        <w:rPr>
          <w:color w:val="4D4D4B"/>
          <w:spacing w:val="-7"/>
        </w:rPr>
        <w:t xml:space="preserve"> </w:t>
      </w:r>
      <w:r>
        <w:rPr>
          <w:color w:val="4D4D4B"/>
        </w:rPr>
        <w:t xml:space="preserve">answerRate); </w:t>
      </w:r>
      <w:r>
        <w:rPr>
          <w:color w:val="8958A7"/>
        </w:rPr>
        <w:t xml:space="preserve">const </w:t>
      </w:r>
      <w:r>
        <w:rPr>
          <w:color w:val="4D4D4B"/>
        </w:rPr>
        <w:t xml:space="preserve">droppedHandoff =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max</w:t>
      </w:r>
      <w:r>
        <w:rPr>
          <w:color w:val="4D4D4B"/>
        </w:rPr>
        <w:t>(</w:t>
      </w:r>
      <w:r>
        <w:rPr>
          <w:color w:val="F5861F"/>
        </w:rPr>
        <w:t>0</w:t>
      </w:r>
      <w:r>
        <w:rPr>
          <w:color w:val="4D4D4B"/>
        </w:rPr>
        <w:t xml:space="preserve">,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round</w:t>
      </w:r>
      <w:r>
        <w:rPr>
          <w:color w:val="4D4D4B"/>
        </w:rPr>
        <w:t>(incomingHandoff) -</w:t>
      </w:r>
    </w:p>
    <w:p w14:paraId="7ABEDE25">
      <w:pPr>
        <w:pStyle w:val="7"/>
        <w:spacing w:before="0" w:line="246" w:lineRule="exact"/>
        <w:ind w:left="364"/>
      </w:pPr>
      <w:r>
        <w:rPr>
          <w:color w:val="4D4D4B"/>
          <w:spacing w:val="-2"/>
        </w:rPr>
        <w:t>answeredHandoff);</w:t>
      </w:r>
    </w:p>
    <w:p w14:paraId="1BE292F8">
      <w:pPr>
        <w:pStyle w:val="7"/>
        <w:spacing w:line="278" w:lineRule="auto"/>
        <w:ind w:left="364" w:firstLine="1385"/>
      </w:pPr>
      <w:r>
        <w:rPr>
          <w:color w:val="8958A7"/>
        </w:rPr>
        <w:t>const</w:t>
      </w:r>
      <w:r>
        <w:rPr>
          <w:color w:val="8958A7"/>
          <w:spacing w:val="-5"/>
        </w:rPr>
        <w:t xml:space="preserve"> </w:t>
      </w:r>
      <w:r>
        <w:rPr>
          <w:color w:val="4D4D4B"/>
        </w:rPr>
        <w:t>droppingProb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5"/>
        </w:rPr>
        <w:t xml:space="preserve">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min</w:t>
      </w:r>
      <w:r>
        <w:rPr>
          <w:color w:val="4D4D4B"/>
        </w:rPr>
        <w:t>(</w:t>
      </w:r>
      <w:r>
        <w:rPr>
          <w:color w:val="F5861F"/>
        </w:rPr>
        <w:t>1</w:t>
      </w:r>
      <w:r>
        <w:rPr>
          <w:color w:val="4D4D4B"/>
        </w:rPr>
        <w:t>,</w:t>
      </w:r>
      <w:r>
        <w:rPr>
          <w:color w:val="4D4D4B"/>
          <w:spacing w:val="-5"/>
        </w:rPr>
        <w:t xml:space="preserve"> </w:t>
      </w:r>
      <w:r>
        <w:rPr>
          <w:color w:val="4170AE"/>
        </w:rPr>
        <w:t>Math</w:t>
      </w:r>
      <w:r>
        <w:rPr>
          <w:color w:val="4D4D4B"/>
        </w:rPr>
        <w:t>.</w:t>
      </w:r>
      <w:r>
        <w:rPr>
          <w:color w:val="4170AE"/>
        </w:rPr>
        <w:t>max</w:t>
      </w:r>
      <w:r>
        <w:rPr>
          <w:color w:val="4D4D4B"/>
        </w:rPr>
        <w:t>(</w:t>
      </w:r>
      <w:r>
        <w:rPr>
          <w:color w:val="F5861F"/>
        </w:rPr>
        <w:t>0</w:t>
      </w:r>
      <w:r>
        <w:rPr>
          <w:color w:val="4D4D4B"/>
        </w:rPr>
        <w:t>,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incomingHandoff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&gt;</w:t>
      </w:r>
      <w:r>
        <w:rPr>
          <w:color w:val="4D4D4B"/>
          <w:spacing w:val="-5"/>
        </w:rPr>
        <w:t xml:space="preserve"> </w:t>
      </w:r>
      <w:r>
        <w:rPr>
          <w:color w:val="F5861F"/>
        </w:rPr>
        <w:t>0</w:t>
      </w:r>
      <w:r>
        <w:rPr>
          <w:color w:val="F5861F"/>
          <w:spacing w:val="-5"/>
        </w:rPr>
        <w:t xml:space="preserve"> </w:t>
      </w:r>
      <w:r>
        <w:rPr>
          <w:color w:val="4D4D4B"/>
        </w:rPr>
        <w:t xml:space="preserve">? droppedHandoff / incomingHandoff : </w:t>
      </w:r>
      <w:r>
        <w:rPr>
          <w:color w:val="F5861F"/>
        </w:rPr>
        <w:t>0</w:t>
      </w:r>
      <w:r>
        <w:rPr>
          <w:color w:val="4D4D4B"/>
        </w:rPr>
        <w:t>));</w:t>
      </w:r>
    </w:p>
    <w:p w14:paraId="7F2CDE3D">
      <w:pPr>
        <w:pStyle w:val="7"/>
        <w:spacing w:before="38"/>
      </w:pPr>
    </w:p>
    <w:p w14:paraId="4E9272C6">
      <w:pPr>
        <w:pStyle w:val="7"/>
        <w:spacing w:before="0" w:line="278" w:lineRule="auto"/>
        <w:ind w:left="1750" w:right="1746"/>
      </w:pPr>
      <w:r>
        <w:rPr>
          <w:color w:val="8E8F8B"/>
        </w:rPr>
        <w:t>//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Dynamic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Threshold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Logic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(Updated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to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User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 xml:space="preserve">requirements) </w:t>
      </w:r>
      <w:r>
        <w:rPr>
          <w:color w:val="8958A7"/>
        </w:rPr>
        <w:t xml:space="preserve">let </w:t>
      </w:r>
      <w:r>
        <w:rPr>
          <w:color w:val="4D4D4B"/>
        </w:rPr>
        <w:t xml:space="preserve">newStatus = </w:t>
      </w:r>
      <w:r>
        <w:rPr>
          <w:color w:val="708B00"/>
        </w:rPr>
        <w:t>'GOOD'</w:t>
      </w:r>
      <w:r>
        <w:rPr>
          <w:color w:val="4D4D4B"/>
        </w:rPr>
        <w:t>;</w:t>
      </w:r>
    </w:p>
    <w:p w14:paraId="4590CCCB">
      <w:pPr>
        <w:pStyle w:val="7"/>
        <w:spacing w:before="0" w:line="245" w:lineRule="exact"/>
        <w:ind w:left="1750"/>
      </w:pPr>
      <w:r>
        <w:rPr>
          <w:color w:val="8958A7"/>
        </w:rPr>
        <w:t xml:space="preserve">if </w:t>
      </w:r>
      <w:r>
        <w:rPr>
          <w:color w:val="4D4D4B"/>
        </w:rPr>
        <w:t xml:space="preserve">(droppingProb &gt; </w:t>
      </w:r>
      <w:r>
        <w:rPr>
          <w:color w:val="F5861F"/>
        </w:rPr>
        <w:t>0.10</w:t>
      </w:r>
      <w:r>
        <w:rPr>
          <w:color w:val="4D4D4B"/>
        </w:rPr>
        <w:t xml:space="preserve">) newStatus = </w:t>
      </w:r>
      <w:r>
        <w:rPr>
          <w:color w:val="708B00"/>
          <w:spacing w:val="-2"/>
        </w:rPr>
        <w:t>'OFFLINE'</w:t>
      </w:r>
      <w:r>
        <w:rPr>
          <w:color w:val="4D4D4B"/>
          <w:spacing w:val="-2"/>
        </w:rPr>
        <w:t>;</w:t>
      </w:r>
    </w:p>
    <w:p w14:paraId="17B2977B">
      <w:pPr>
        <w:pStyle w:val="7"/>
        <w:spacing w:before="40"/>
        <w:ind w:left="1750"/>
      </w:pPr>
      <w:r>
        <w:rPr>
          <w:color w:val="8958A7"/>
        </w:rPr>
        <w:t xml:space="preserve">else if </w:t>
      </w:r>
      <w:r>
        <w:rPr>
          <w:color w:val="4D4D4B"/>
        </w:rPr>
        <w:t xml:space="preserve">(droppingProb &gt; </w:t>
      </w:r>
      <w:r>
        <w:rPr>
          <w:color w:val="F5861F"/>
        </w:rPr>
        <w:t>0.07</w:t>
      </w:r>
      <w:r>
        <w:rPr>
          <w:color w:val="4D4D4B"/>
        </w:rPr>
        <w:t xml:space="preserve">) newStatus = </w:t>
      </w:r>
      <w:r>
        <w:rPr>
          <w:color w:val="708B00"/>
          <w:spacing w:val="-2"/>
        </w:rPr>
        <w:t>'DEGRADED'</w:t>
      </w:r>
      <w:r>
        <w:rPr>
          <w:color w:val="4D4D4B"/>
          <w:spacing w:val="-2"/>
        </w:rPr>
        <w:t>;</w:t>
      </w:r>
    </w:p>
    <w:p w14:paraId="3D48B782">
      <w:pPr>
        <w:pStyle w:val="7"/>
        <w:spacing w:before="27"/>
        <w:rPr>
          <w:sz w:val="20"/>
        </w:rPr>
      </w:pPr>
    </w:p>
    <w:p w14:paraId="0525F984">
      <w:pPr>
        <w:pStyle w:val="7"/>
        <w:spacing w:after="0"/>
        <w:rPr>
          <w:sz w:val="20"/>
        </w:rPr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70275EB7">
      <w:pPr>
        <w:pStyle w:val="7"/>
        <w:spacing w:before="0"/>
      </w:pPr>
    </w:p>
    <w:p w14:paraId="61658924">
      <w:pPr>
        <w:pStyle w:val="7"/>
        <w:spacing w:before="0"/>
      </w:pPr>
    </w:p>
    <w:p w14:paraId="4D27E587">
      <w:pPr>
        <w:pStyle w:val="7"/>
        <w:spacing w:before="180"/>
      </w:pPr>
    </w:p>
    <w:p w14:paraId="3C49D6AC">
      <w:pPr>
        <w:pStyle w:val="7"/>
        <w:spacing w:before="0"/>
        <w:ind w:left="364"/>
      </w:pPr>
      <w:r>
        <w:rPr>
          <w:color w:val="4D4D4B"/>
        </w:rPr>
        <w:t xml:space="preserve">newStatus </w:t>
      </w:r>
      <w:r>
        <w:rPr>
          <w:color w:val="4D4D4B"/>
          <w:spacing w:val="-5"/>
        </w:rPr>
        <w:t>};</w:t>
      </w:r>
    </w:p>
    <w:p w14:paraId="3D99F22D">
      <w:pPr>
        <w:pStyle w:val="7"/>
        <w:spacing w:before="63"/>
      </w:pPr>
      <w:r>
        <w:br w:type="column"/>
      </w:r>
      <w:r>
        <w:rPr>
          <w:color w:val="8E8F8B"/>
        </w:rPr>
        <w:t xml:space="preserve">// Check if status actually </w:t>
      </w:r>
      <w:r>
        <w:rPr>
          <w:color w:val="8E8F8B"/>
          <w:spacing w:val="-2"/>
        </w:rPr>
        <w:t>flipped</w:t>
      </w:r>
    </w:p>
    <w:p w14:paraId="4856FF28">
      <w:pPr>
        <w:pStyle w:val="7"/>
      </w:pPr>
      <w:r>
        <w:rPr>
          <w:color w:val="8958A7"/>
        </w:rPr>
        <w:t xml:space="preserve">if </w:t>
      </w:r>
      <w:r>
        <w:rPr>
          <w:color w:val="4D4D4B"/>
        </w:rPr>
        <w:t xml:space="preserve">(newTowers[towerIndex].status !== newStatus) </w:t>
      </w:r>
      <w:r>
        <w:rPr>
          <w:color w:val="4D4D4B"/>
          <w:spacing w:val="-10"/>
        </w:rPr>
        <w:t>{</w:t>
      </w:r>
    </w:p>
    <w:p w14:paraId="240990C4">
      <w:pPr>
        <w:pStyle w:val="7"/>
        <w:spacing w:line="556" w:lineRule="auto"/>
        <w:ind w:left="230" w:right="354"/>
      </w:pPr>
      <w:r>
        <w:rPr>
          <w:color w:val="4D4D4B"/>
        </w:rPr>
        <w:t>newTowers[towerIndex]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{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...newTowers[towerIndex],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 xml:space="preserve">status: needsUpdate = </w:t>
      </w:r>
      <w:r>
        <w:rPr>
          <w:color w:val="F5861F"/>
        </w:rPr>
        <w:t>true</w:t>
      </w:r>
      <w:r>
        <w:rPr>
          <w:color w:val="4D4D4B"/>
        </w:rPr>
        <w:t>;</w:t>
      </w:r>
    </w:p>
    <w:p w14:paraId="585CCC7C">
      <w:pPr>
        <w:pStyle w:val="7"/>
        <w:spacing w:after="0" w:line="556" w:lineRule="auto"/>
        <w:sectPr>
          <w:type w:val="continuous"/>
          <w:pgSz w:w="11920" w:h="16840"/>
          <w:pgMar w:top="740" w:right="708" w:bottom="340" w:left="850" w:header="249" w:footer="156" w:gutter="0"/>
          <w:cols w:equalWidth="0" w:num="2">
            <w:col w:w="1751" w:space="0"/>
            <w:col w:w="8611"/>
          </w:cols>
        </w:sectPr>
      </w:pPr>
    </w:p>
    <w:p w14:paraId="13D29830">
      <w:pPr>
        <w:pStyle w:val="7"/>
        <w:spacing w:before="0" w:line="278" w:lineRule="auto"/>
        <w:ind w:left="364" w:right="707" w:firstLine="1616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533400</wp:posOffset>
                </wp:positionV>
                <wp:extent cx="6477000" cy="9805035"/>
                <wp:effectExtent l="0" t="0" r="0" b="0"/>
                <wp:wrapNone/>
                <wp:docPr id="160" name="Graphic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805035">
                              <a:moveTo>
                                <a:pt x="6476999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0" o:spid="_x0000_s1026" o:spt="100" style="position:absolute;left:0pt;margin-left:43.1pt;margin-top:42pt;height:772.05pt;width:510pt;mso-position-horizontal-relative:page;mso-position-vertical-relative:page;z-index:-251641856;mso-width-relative:page;mso-height-relative:page;" fillcolor="#F7F7F7" filled="t" stroked="f" coordsize="6477000,9805035" o:gfxdata="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D1uistUAAAALAQAADwAAAAAAAAABACAAAAAiAAAAZHJzL2Rvd25yZXYueG1sUEsBAhQAFAAA&#10;AAgAh07iQIicOgorAgAA8gQAAA4AAAAAAAAAAQAgAAAAJAEAAGRycy9lMm9Eb2MueG1sUEsFBgAA&#10;AAAGAAYAWQEAAMEFAAAAAA==&#10;" path="m6476999,9804498l0,9804498,0,0,6476999,0,6476999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7019290</wp:posOffset>
                </wp:positionH>
                <wp:positionV relativeFrom="page">
                  <wp:posOffset>533400</wp:posOffset>
                </wp:positionV>
                <wp:extent cx="9525" cy="9805035"/>
                <wp:effectExtent l="0" t="0" r="0" b="0"/>
                <wp:wrapNone/>
                <wp:docPr id="161" name="Graphic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1" o:spid="_x0000_s1026" o:spt="100" style="position:absolute;left:0pt;margin-left:552.7pt;margin-top:42pt;height:772.05pt;width:0.75pt;mso-position-horizontal-relative:page;mso-position-vertical-relative:page;z-index:251665408;mso-width-relative:page;mso-height-relative:page;" fillcolor="#CCCCCC" filled="t" stroked="f" coordsize="9525,9805035" o:gfxdata="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li3YtkAAAANAQAADwAAAAAAAAABACAAAAAiAAAAZHJzL2Rvd25yZXYueG1sUEsBAhQAFAAAAAgA&#10;h07iQHLrt7YkAgAA4wQAAA4AAAAAAAAAAQAgAAAAKAEAAGRycy9lMm9Eb2MueG1sUEsFBgAAAAAG&#10;AAYAWQEAAL4FAAAAAA==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533400</wp:posOffset>
                </wp:positionV>
                <wp:extent cx="9525" cy="9805035"/>
                <wp:effectExtent l="0" t="0" r="0" b="0"/>
                <wp:wrapNone/>
                <wp:docPr id="162" name="Graphic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2" o:spid="_x0000_s1026" o:spt="100" style="position:absolute;left:0pt;margin-left:42.75pt;margin-top:42pt;height:772.05pt;width:0.75pt;mso-position-horizontal-relative:page;mso-position-vertical-relative:page;z-index:251665408;mso-width-relative:page;mso-height-relative:page;" fillcolor="#CCCCCC" filled="t" stroked="f" coordsize="9525,9805035" o:gfxdata="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iTH&#10;99YAAAAJAQAADwAAAAAAAAABACAAAAAiAAAAZHJzL2Rvd25yZXYueG1sUEsBAhQAFAAAAAgAh07i&#10;QC3TLyQkAgAA4wQAAA4AAAAAAAAAAQAgAAAAJQEAAGRycy9lMm9Eb2MueG1sUEsFBgAAAAAGAAYA&#10;WQEAALsFAAAAAA==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8E8F8B"/>
        </w:rPr>
        <w:t>//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If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the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user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happens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have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this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specific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tower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open,</w:t>
      </w:r>
      <w:r>
        <w:rPr>
          <w:color w:val="8E8F8B"/>
          <w:spacing w:val="-4"/>
        </w:rPr>
        <w:t xml:space="preserve"> </w:t>
      </w:r>
      <w:r>
        <w:rPr>
          <w:color w:val="8E8F8B"/>
        </w:rPr>
        <w:t>refresh their UI detail box immediately</w:t>
      </w:r>
    </w:p>
    <w:p w14:paraId="581EFB81">
      <w:pPr>
        <w:pStyle w:val="7"/>
        <w:spacing w:before="0" w:line="245" w:lineRule="exact"/>
        <w:ind w:left="1981"/>
      </w:pPr>
      <w:r>
        <w:rPr>
          <w:color w:val="4170AE"/>
        </w:rPr>
        <w:t>setSelectedTower</w:t>
      </w:r>
      <w:r>
        <w:rPr>
          <w:color w:val="4D4D4B"/>
        </w:rPr>
        <w:t>(</w:t>
      </w:r>
      <w:r>
        <w:rPr>
          <w:color w:val="F5861F"/>
        </w:rPr>
        <w:t xml:space="preserve">currentSelected </w:t>
      </w:r>
      <w:r>
        <w:rPr>
          <w:color w:val="4D4D4B"/>
        </w:rPr>
        <w:t xml:space="preserve">=&gt; </w:t>
      </w:r>
      <w:r>
        <w:rPr>
          <w:color w:val="4D4D4B"/>
          <w:spacing w:val="-10"/>
        </w:rPr>
        <w:t>{</w:t>
      </w:r>
    </w:p>
    <w:p w14:paraId="7083EC26">
      <w:pPr>
        <w:pStyle w:val="7"/>
        <w:spacing w:before="38" w:line="278" w:lineRule="auto"/>
        <w:ind w:left="2443" w:right="707" w:hanging="232"/>
      </w:pPr>
      <w:r>
        <w:rPr>
          <w:color w:val="8958A7"/>
        </w:rPr>
        <w:t>if</w:t>
      </w:r>
      <w:r>
        <w:rPr>
          <w:color w:val="8958A7"/>
          <w:spacing w:val="-6"/>
        </w:rPr>
        <w:t xml:space="preserve"> </w:t>
      </w:r>
      <w:r>
        <w:rPr>
          <w:color w:val="4D4D4B"/>
        </w:rPr>
        <w:t>(currentSelected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&amp;&amp;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currentSelected.id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===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>update.towerId)</w:t>
      </w:r>
      <w:r>
        <w:rPr>
          <w:color w:val="4D4D4B"/>
          <w:spacing w:val="-6"/>
        </w:rPr>
        <w:t xml:space="preserve"> </w:t>
      </w:r>
      <w:r>
        <w:rPr>
          <w:color w:val="4D4D4B"/>
        </w:rPr>
        <w:t xml:space="preserve">{ </w:t>
      </w:r>
      <w:r>
        <w:rPr>
          <w:color w:val="8958A7"/>
        </w:rPr>
        <w:t xml:space="preserve">return </w:t>
      </w:r>
      <w:r>
        <w:rPr>
          <w:color w:val="4D4D4B"/>
        </w:rPr>
        <w:t>{ ...currentSelected, status: newStatus };</w:t>
      </w:r>
    </w:p>
    <w:p w14:paraId="6C041621">
      <w:pPr>
        <w:spacing w:before="0" w:line="246" w:lineRule="exact"/>
        <w:ind w:left="2212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3A82D64E">
      <w:pPr>
        <w:pStyle w:val="7"/>
        <w:ind w:left="2212"/>
      </w:pPr>
      <w:r>
        <w:rPr>
          <w:color w:val="8958A7"/>
        </w:rPr>
        <w:t xml:space="preserve">return </w:t>
      </w:r>
      <w:r>
        <w:rPr>
          <w:color w:val="4D4D4B"/>
          <w:spacing w:val="-2"/>
        </w:rPr>
        <w:t>currentSelected;</w:t>
      </w:r>
    </w:p>
    <w:p w14:paraId="162F0BFC">
      <w:pPr>
        <w:spacing w:before="39"/>
        <w:ind w:left="1981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74F450AC">
      <w:pPr>
        <w:spacing w:before="39"/>
        <w:ind w:left="1750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49447B88">
      <w:pPr>
        <w:spacing w:before="39"/>
        <w:ind w:left="0" w:right="8723" w:firstLine="0"/>
        <w:jc w:val="righ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5B92F1CB">
      <w:pPr>
        <w:spacing w:before="39"/>
        <w:ind w:left="0" w:right="8723" w:firstLine="0"/>
        <w:jc w:val="righ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51A15B12">
      <w:pPr>
        <w:pStyle w:val="7"/>
        <w:spacing w:before="78"/>
      </w:pPr>
    </w:p>
    <w:p w14:paraId="76B7F3E5">
      <w:pPr>
        <w:pStyle w:val="7"/>
        <w:spacing w:before="0"/>
        <w:ind w:left="1288"/>
      </w:pPr>
      <w:r>
        <w:rPr>
          <w:color w:val="8958A7"/>
        </w:rPr>
        <w:t xml:space="preserve">return </w:t>
      </w:r>
      <w:r>
        <w:rPr>
          <w:color w:val="4D4D4B"/>
        </w:rPr>
        <w:t xml:space="preserve">needsUpdate ? newTowers : </w:t>
      </w:r>
      <w:r>
        <w:rPr>
          <w:color w:val="4D4D4B"/>
          <w:spacing w:val="-2"/>
        </w:rPr>
        <w:t>prevTowers;</w:t>
      </w:r>
    </w:p>
    <w:p w14:paraId="136731DC">
      <w:pPr>
        <w:spacing w:before="40"/>
        <w:ind w:left="1057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16F69AD3">
      <w:pPr>
        <w:spacing w:before="39"/>
        <w:ind w:left="826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6CA85F43">
      <w:pPr>
        <w:pStyle w:val="7"/>
        <w:spacing w:before="78"/>
      </w:pPr>
    </w:p>
    <w:p w14:paraId="75B11C5F">
      <w:pPr>
        <w:pStyle w:val="7"/>
        <w:spacing w:before="0" w:line="278" w:lineRule="auto"/>
        <w:ind w:left="826" w:right="3594"/>
      </w:pPr>
      <w:r>
        <w:rPr>
          <w:color w:val="8E8F8B"/>
        </w:rPr>
        <w:t>//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3.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Fake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initial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global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metrics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for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 xml:space="preserve">design </w:t>
      </w:r>
      <w:r>
        <w:rPr>
          <w:color w:val="4170AE"/>
          <w:spacing w:val="-2"/>
        </w:rPr>
        <w:t>setGlobalMetrics</w:t>
      </w:r>
      <w:r>
        <w:rPr>
          <w:color w:val="4D4D4B"/>
          <w:spacing w:val="-2"/>
        </w:rPr>
        <w:t>({</w:t>
      </w:r>
    </w:p>
    <w:p w14:paraId="4DF99866">
      <w:pPr>
        <w:pStyle w:val="7"/>
        <w:spacing w:before="0" w:line="245" w:lineRule="exact"/>
        <w:ind w:left="1057"/>
      </w:pPr>
      <w:r>
        <w:rPr>
          <w:color w:val="4D4D4B"/>
        </w:rPr>
        <w:t xml:space="preserve">onlineTowers: </w:t>
      </w:r>
      <w:r>
        <w:rPr>
          <w:color w:val="F5861F"/>
          <w:spacing w:val="-5"/>
        </w:rPr>
        <w:t>30</w:t>
      </w:r>
      <w:r>
        <w:rPr>
          <w:color w:val="4D4D4B"/>
          <w:spacing w:val="-5"/>
        </w:rPr>
        <w:t>,</w:t>
      </w:r>
    </w:p>
    <w:p w14:paraId="514994D3">
      <w:pPr>
        <w:pStyle w:val="7"/>
        <w:ind w:left="1057"/>
      </w:pPr>
      <w:r>
        <w:rPr>
          <w:color w:val="4D4D4B"/>
        </w:rPr>
        <w:t xml:space="preserve">connectedUsers: </w:t>
      </w:r>
      <w:r>
        <w:rPr>
          <w:color w:val="F5861F"/>
          <w:spacing w:val="-2"/>
        </w:rPr>
        <w:t>8432</w:t>
      </w:r>
      <w:r>
        <w:rPr>
          <w:color w:val="4D4D4B"/>
          <w:spacing w:val="-2"/>
        </w:rPr>
        <w:t>,</w:t>
      </w:r>
    </w:p>
    <w:p w14:paraId="132E7604">
      <w:pPr>
        <w:pStyle w:val="7"/>
        <w:ind w:left="1057"/>
      </w:pPr>
      <w:r>
        <w:rPr>
          <w:color w:val="4D4D4B"/>
        </w:rPr>
        <w:t xml:space="preserve">avgDownload: </w:t>
      </w:r>
      <w:r>
        <w:rPr>
          <w:color w:val="F5861F"/>
          <w:spacing w:val="-2"/>
        </w:rPr>
        <w:t>45.5</w:t>
      </w:r>
      <w:r>
        <w:rPr>
          <w:color w:val="4D4D4B"/>
          <w:spacing w:val="-2"/>
        </w:rPr>
        <w:t>,</w:t>
      </w:r>
    </w:p>
    <w:p w14:paraId="23312EFC">
      <w:pPr>
        <w:pStyle w:val="7"/>
        <w:ind w:left="1057"/>
      </w:pPr>
      <w:r>
        <w:rPr>
          <w:color w:val="4D4D4B"/>
        </w:rPr>
        <w:t xml:space="preserve">avgUpload: </w:t>
      </w:r>
      <w:r>
        <w:rPr>
          <w:color w:val="F5861F"/>
          <w:spacing w:val="-2"/>
        </w:rPr>
        <w:t>12.2</w:t>
      </w:r>
      <w:r>
        <w:rPr>
          <w:color w:val="4D4D4B"/>
          <w:spacing w:val="-2"/>
        </w:rPr>
        <w:t>,</w:t>
      </w:r>
    </w:p>
    <w:p w14:paraId="52B65BA5">
      <w:pPr>
        <w:pStyle w:val="7"/>
        <w:ind w:left="1057"/>
      </w:pPr>
      <w:r>
        <w:rPr>
          <w:color w:val="4D4D4B"/>
        </w:rPr>
        <w:t xml:space="preserve">avgLatency: </w:t>
      </w:r>
      <w:r>
        <w:rPr>
          <w:color w:val="F5861F"/>
          <w:spacing w:val="-5"/>
        </w:rPr>
        <w:t>42</w:t>
      </w:r>
    </w:p>
    <w:p w14:paraId="3F3A1FD2">
      <w:pPr>
        <w:pStyle w:val="7"/>
        <w:spacing w:after="0"/>
        <w:sectPr>
          <w:type w:val="continuous"/>
          <w:pgSz w:w="11920" w:h="16840"/>
          <w:pgMar w:top="740" w:right="708" w:bottom="340" w:left="850" w:header="249" w:footer="156" w:gutter="0"/>
          <w:cols w:space="720" w:num="1"/>
        </w:sectPr>
      </w:pPr>
    </w:p>
    <w:p w14:paraId="1AE7FB85">
      <w:pPr>
        <w:spacing w:before="101"/>
        <w:ind w:left="826" w:right="0" w:firstLine="0"/>
        <w:jc w:val="lef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547370</wp:posOffset>
                </wp:positionH>
                <wp:positionV relativeFrom="page">
                  <wp:posOffset>533400</wp:posOffset>
                </wp:positionV>
                <wp:extent cx="6477000" cy="9805035"/>
                <wp:effectExtent l="0" t="0" r="0" b="0"/>
                <wp:wrapNone/>
                <wp:docPr id="163" name="Graphic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805035">
                              <a:moveTo>
                                <a:pt x="6476999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7F7F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3" o:spid="_x0000_s1026" o:spt="100" style="position:absolute;left:0pt;margin-left:43.1pt;margin-top:42pt;height:772.05pt;width:510pt;mso-position-horizontal-relative:page;mso-position-vertical-relative:page;z-index:-251640832;mso-width-relative:page;mso-height-relative:page;" fillcolor="#F7F7F7" filled="t" stroked="f" coordsize="6477000,9805035" o:gfxdata="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A9borLVAAAACwEAAA8AAAAAAAAAAQAgAAAAIgAAAGRycy9kb3ducmV2LnhtbFBLAQIUABQA&#10;AAAIAIdO4kCGrS6GLAIAAPIEAAAOAAAAAAAAAAEAIAAAACQBAABkcnMvZTJvRG9jLnhtbFBLBQYA&#10;AAAABgAGAFkBAADCBQAAAAA=&#10;" path="m6476999,9804498l0,9804498,0,0,6476999,0,6476999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7019290</wp:posOffset>
                </wp:positionH>
                <wp:positionV relativeFrom="page">
                  <wp:posOffset>533400</wp:posOffset>
                </wp:positionV>
                <wp:extent cx="9525" cy="9805035"/>
                <wp:effectExtent l="0" t="0" r="0" b="0"/>
                <wp:wrapNone/>
                <wp:docPr id="164" name="Graphic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4" o:spid="_x0000_s1026" o:spt="100" style="position:absolute;left:0pt;margin-left:552.7pt;margin-top:42pt;height:772.05pt;width:0.75pt;mso-position-horizontal-relative:page;mso-position-vertical-relative:page;z-index:251666432;mso-width-relative:page;mso-height-relative:page;" fillcolor="#CCCCCC" filled="t" stroked="f" coordsize="9525,9805035" o:gfxdata="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Xli3YtkAAAANAQAADwAAAAAAAAABACAAAAAiAAAAZHJzL2Rvd25yZXYueG1sUEsBAhQAFAAAAAgA&#10;h07iQNKlbtokAgAA4wQAAA4AAAAAAAAAAQAgAAAAKAEAAGRycy9lMm9Eb2MueG1sUEsFBgAAAAAG&#10;AAYAWQEAAL4FAAAAAA==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533400</wp:posOffset>
                </wp:positionV>
                <wp:extent cx="9525" cy="9805035"/>
                <wp:effectExtent l="0" t="0" r="0" b="0"/>
                <wp:wrapNone/>
                <wp:docPr id="165" name="Graphic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" cy="98050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805035">
                              <a:moveTo>
                                <a:pt x="9524" y="9804498"/>
                              </a:moveTo>
                              <a:lnTo>
                                <a:pt x="0" y="9804498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98044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5" o:spid="_x0000_s1026" o:spt="100" style="position:absolute;left:0pt;margin-left:42.75pt;margin-top:42pt;height:772.05pt;width:0.75pt;mso-position-horizontal-relative:page;mso-position-vertical-relative:page;z-index:251667456;mso-width-relative:page;mso-height-relative:page;" fillcolor="#CCCCCC" filled="t" stroked="f" coordsize="9525,9805035" o:gfxdata="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KiTH&#10;99YAAAAJAQAADwAAAAAAAAABACAAAAAiAAAAZHJzL2Rvd25yZXYueG1sUEsBAhQAFAAAAAgAh07i&#10;QNhPNh0kAgAA4wQAAA4AAAAAAAAAAQAgAAAAJQEAAGRycy9lMm9Eb2MueG1sUEsFBgAAAAAGAAYA&#10;WQEAALsFAAAAAA==&#10;" path="m9524,9804498l0,9804498,0,0,9524,0,9524,9804498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4D4D4B"/>
          <w:spacing w:val="-5"/>
          <w:sz w:val="21"/>
        </w:rPr>
        <w:t>});</w:t>
      </w:r>
    </w:p>
    <w:p w14:paraId="559325F9">
      <w:pPr>
        <w:pStyle w:val="7"/>
        <w:spacing w:before="79"/>
      </w:pPr>
    </w:p>
    <w:p w14:paraId="76DC377A">
      <w:pPr>
        <w:pStyle w:val="7"/>
        <w:spacing w:before="0"/>
        <w:ind w:left="826"/>
      </w:pPr>
      <w:r>
        <w:rPr>
          <w:color w:val="8958A7"/>
        </w:rPr>
        <w:t xml:space="preserve">return </w:t>
      </w:r>
      <w:r>
        <w:rPr>
          <w:color w:val="4D4D4B"/>
        </w:rPr>
        <w:t xml:space="preserve">() =&gt; </w:t>
      </w:r>
      <w:r>
        <w:rPr>
          <w:color w:val="4D4D4B"/>
          <w:spacing w:val="-10"/>
        </w:rPr>
        <w:t>{</w:t>
      </w:r>
    </w:p>
    <w:p w14:paraId="1D8D2196">
      <w:pPr>
        <w:pStyle w:val="7"/>
        <w:ind w:left="1057"/>
      </w:pPr>
      <w:r>
        <w:rPr>
          <w:color w:val="4D4D4B"/>
          <w:spacing w:val="-2"/>
        </w:rPr>
        <w:t>socket.</w:t>
      </w:r>
      <w:r>
        <w:rPr>
          <w:color w:val="4170AE"/>
          <w:spacing w:val="-2"/>
        </w:rPr>
        <w:t>off</w:t>
      </w:r>
      <w:r>
        <w:rPr>
          <w:color w:val="4D4D4B"/>
          <w:spacing w:val="-2"/>
        </w:rPr>
        <w:t>(</w:t>
      </w:r>
      <w:r>
        <w:rPr>
          <w:color w:val="708B00"/>
          <w:spacing w:val="-2"/>
        </w:rPr>
        <w:t>'telemetry_update'</w:t>
      </w:r>
      <w:r>
        <w:rPr>
          <w:color w:val="4D4D4B"/>
          <w:spacing w:val="-2"/>
        </w:rPr>
        <w:t>);</w:t>
      </w:r>
    </w:p>
    <w:p w14:paraId="7C62788A">
      <w:pPr>
        <w:spacing w:before="39"/>
        <w:ind w:left="826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};</w:t>
      </w:r>
    </w:p>
    <w:p w14:paraId="3C0E6A78">
      <w:pPr>
        <w:spacing w:before="39"/>
        <w:ind w:left="596" w:right="0" w:firstLine="0"/>
        <w:jc w:val="left"/>
        <w:rPr>
          <w:sz w:val="21"/>
        </w:rPr>
      </w:pPr>
      <w:r>
        <w:rPr>
          <w:color w:val="4D4D4B"/>
          <w:sz w:val="21"/>
        </w:rPr>
        <w:t xml:space="preserve">}, </w:t>
      </w:r>
      <w:r>
        <w:rPr>
          <w:color w:val="4D4D4B"/>
          <w:spacing w:val="-4"/>
          <w:sz w:val="21"/>
        </w:rPr>
        <w:t>[]);</w:t>
      </w:r>
    </w:p>
    <w:p w14:paraId="27B2A939">
      <w:pPr>
        <w:pStyle w:val="7"/>
        <w:spacing w:before="78"/>
      </w:pPr>
    </w:p>
    <w:p w14:paraId="55B105D4">
      <w:pPr>
        <w:pStyle w:val="7"/>
        <w:spacing w:before="0" w:line="278" w:lineRule="auto"/>
        <w:ind w:left="596" w:right="4857"/>
      </w:pPr>
      <w:r>
        <w:rPr>
          <w:color w:val="8E8F8B"/>
        </w:rPr>
        <w:t>//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Clear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selection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if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it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gets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>filtered</w:t>
      </w:r>
      <w:r>
        <w:rPr>
          <w:color w:val="8E8F8B"/>
          <w:spacing w:val="-6"/>
        </w:rPr>
        <w:t xml:space="preserve"> </w:t>
      </w:r>
      <w:r>
        <w:rPr>
          <w:color w:val="8E8F8B"/>
        </w:rPr>
        <w:t xml:space="preserve">out </w:t>
      </w:r>
      <w:r>
        <w:rPr>
          <w:color w:val="4170AE"/>
        </w:rPr>
        <w:t>useEffect</w:t>
      </w:r>
      <w:r>
        <w:rPr>
          <w:color w:val="4D4D4B"/>
        </w:rPr>
        <w:t>(() =&gt; {</w:t>
      </w:r>
    </w:p>
    <w:p w14:paraId="1508F820">
      <w:pPr>
        <w:pStyle w:val="7"/>
        <w:spacing w:before="0" w:line="245" w:lineRule="exact"/>
        <w:ind w:left="826"/>
      </w:pPr>
      <w:r>
        <w:rPr>
          <w:color w:val="8958A7"/>
        </w:rPr>
        <w:t xml:space="preserve">if </w:t>
      </w:r>
      <w:r>
        <w:rPr>
          <w:color w:val="4D4D4B"/>
        </w:rPr>
        <w:t xml:space="preserve">(selectedTower) </w:t>
      </w:r>
      <w:r>
        <w:rPr>
          <w:color w:val="4D4D4B"/>
          <w:spacing w:val="-10"/>
        </w:rPr>
        <w:t>{</w:t>
      </w:r>
    </w:p>
    <w:p w14:paraId="30F9BE3B">
      <w:pPr>
        <w:pStyle w:val="7"/>
        <w:spacing w:line="278" w:lineRule="auto"/>
        <w:ind w:left="364" w:right="2087" w:firstLine="692"/>
      </w:pPr>
      <w:r>
        <w:rPr>
          <w:color w:val="8958A7"/>
        </w:rPr>
        <w:t>const</w:t>
      </w:r>
      <w:r>
        <w:rPr>
          <w:color w:val="8958A7"/>
          <w:spacing w:val="-5"/>
        </w:rPr>
        <w:t xml:space="preserve"> </w:t>
      </w:r>
      <w:r>
        <w:rPr>
          <w:color w:val="4D4D4B"/>
        </w:rPr>
        <w:t>matchOp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operatorFilter</w:t>
      </w:r>
      <w:r>
        <w:rPr>
          <w:color w:val="4D4D4B"/>
          <w:spacing w:val="-5"/>
        </w:rPr>
        <w:t xml:space="preserve"> </w:t>
      </w:r>
      <w:r>
        <w:rPr>
          <w:color w:val="4D4D4B"/>
        </w:rPr>
        <w:t>===</w:t>
      </w:r>
      <w:r>
        <w:rPr>
          <w:color w:val="4D4D4B"/>
          <w:spacing w:val="-5"/>
        </w:rPr>
        <w:t xml:space="preserve"> </w:t>
      </w:r>
      <w:r>
        <w:rPr>
          <w:color w:val="708B00"/>
        </w:rPr>
        <w:t>'All</w:t>
      </w:r>
      <w:r>
        <w:rPr>
          <w:color w:val="708B00"/>
          <w:spacing w:val="-5"/>
        </w:rPr>
        <w:t xml:space="preserve"> </w:t>
      </w:r>
      <w:r>
        <w:rPr>
          <w:color w:val="708B00"/>
        </w:rPr>
        <w:t>Operators'</w:t>
      </w:r>
      <w:r>
        <w:rPr>
          <w:color w:val="708B00"/>
          <w:spacing w:val="-5"/>
        </w:rPr>
        <w:t xml:space="preserve"> </w:t>
      </w:r>
      <w:r>
        <w:rPr>
          <w:color w:val="4D4D4B"/>
        </w:rPr>
        <w:t>|| selectedTower.operatorName === operatorFilter;</w:t>
      </w:r>
    </w:p>
    <w:p w14:paraId="2541A2A7">
      <w:pPr>
        <w:pStyle w:val="7"/>
        <w:spacing w:before="0" w:line="245" w:lineRule="exact"/>
        <w:ind w:left="1057"/>
      </w:pPr>
      <w:r>
        <w:rPr>
          <w:color w:val="8958A7"/>
        </w:rPr>
        <w:t xml:space="preserve">const </w:t>
      </w:r>
      <w:r>
        <w:rPr>
          <w:color w:val="4D4D4B"/>
        </w:rPr>
        <w:t xml:space="preserve">matchCity = cityFilter === </w:t>
      </w:r>
      <w:r>
        <w:rPr>
          <w:color w:val="708B00"/>
        </w:rPr>
        <w:t xml:space="preserve">'All Cities' </w:t>
      </w:r>
      <w:r>
        <w:rPr>
          <w:color w:val="4D4D4B"/>
        </w:rPr>
        <w:t xml:space="preserve">|| </w:t>
      </w:r>
      <w:r>
        <w:rPr>
          <w:color w:val="4D4D4B"/>
          <w:spacing w:val="-2"/>
        </w:rPr>
        <w:t>selectedTower.locationName</w:t>
      </w:r>
    </w:p>
    <w:p w14:paraId="60C773A8">
      <w:pPr>
        <w:pStyle w:val="7"/>
        <w:ind w:left="364"/>
      </w:pPr>
      <w:r>
        <w:rPr>
          <w:color w:val="4D4D4B"/>
        </w:rPr>
        <w:t xml:space="preserve">=== </w:t>
      </w:r>
      <w:r>
        <w:rPr>
          <w:color w:val="4D4D4B"/>
          <w:spacing w:val="-2"/>
        </w:rPr>
        <w:t>cityFilter;</w:t>
      </w:r>
    </w:p>
    <w:p w14:paraId="1FF893AA">
      <w:pPr>
        <w:pStyle w:val="7"/>
        <w:spacing w:before="40" w:line="278" w:lineRule="auto"/>
        <w:ind w:left="1288" w:right="5435" w:hanging="231"/>
      </w:pPr>
      <w:r>
        <w:rPr>
          <w:color w:val="8958A7"/>
        </w:rPr>
        <w:t>if</w:t>
      </w:r>
      <w:r>
        <w:rPr>
          <w:color w:val="8958A7"/>
          <w:spacing w:val="-9"/>
        </w:rPr>
        <w:t xml:space="preserve"> </w:t>
      </w:r>
      <w:r>
        <w:rPr>
          <w:color w:val="4D4D4B"/>
        </w:rPr>
        <w:t>(!matchOp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||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>!matchCity)</w:t>
      </w:r>
      <w:r>
        <w:rPr>
          <w:color w:val="4D4D4B"/>
          <w:spacing w:val="-9"/>
        </w:rPr>
        <w:t xml:space="preserve"> </w:t>
      </w:r>
      <w:r>
        <w:rPr>
          <w:color w:val="4D4D4B"/>
        </w:rPr>
        <w:t xml:space="preserve">{ </w:t>
      </w:r>
      <w:r>
        <w:rPr>
          <w:color w:val="4170AE"/>
          <w:spacing w:val="-2"/>
        </w:rPr>
        <w:t>setSelectedTower</w:t>
      </w:r>
      <w:r>
        <w:rPr>
          <w:color w:val="4D4D4B"/>
          <w:spacing w:val="-2"/>
        </w:rPr>
        <w:t>(</w:t>
      </w:r>
      <w:r>
        <w:rPr>
          <w:color w:val="F5861F"/>
          <w:spacing w:val="-2"/>
        </w:rPr>
        <w:t>null</w:t>
      </w:r>
      <w:r>
        <w:rPr>
          <w:color w:val="4D4D4B"/>
          <w:spacing w:val="-2"/>
        </w:rPr>
        <w:t>);</w:t>
      </w:r>
    </w:p>
    <w:p w14:paraId="3085E20D">
      <w:pPr>
        <w:spacing w:before="0" w:line="245" w:lineRule="exact"/>
        <w:ind w:left="1057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5906C20C">
      <w:pPr>
        <w:spacing w:before="39"/>
        <w:ind w:left="826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4C4DC287">
      <w:pPr>
        <w:pStyle w:val="7"/>
        <w:ind w:left="596"/>
      </w:pPr>
      <w:r>
        <w:rPr>
          <w:color w:val="4D4D4B"/>
        </w:rPr>
        <w:t xml:space="preserve">}, [operatorFilter, cityFilter, </w:t>
      </w:r>
      <w:r>
        <w:rPr>
          <w:color w:val="4D4D4B"/>
          <w:spacing w:val="-2"/>
        </w:rPr>
        <w:t>selectedTower]);</w:t>
      </w:r>
    </w:p>
    <w:p w14:paraId="7163D26F">
      <w:pPr>
        <w:pStyle w:val="7"/>
        <w:spacing w:before="78"/>
      </w:pPr>
    </w:p>
    <w:p w14:paraId="782B1A63">
      <w:pPr>
        <w:pStyle w:val="7"/>
        <w:spacing w:before="0"/>
        <w:ind w:left="596"/>
      </w:pPr>
      <w:r>
        <w:rPr>
          <w:color w:val="8E8F8B"/>
        </w:rPr>
        <w:t xml:space="preserve">// Compute filtered towers for Map and </w:t>
      </w:r>
      <w:r>
        <w:rPr>
          <w:color w:val="8E8F8B"/>
          <w:spacing w:val="-4"/>
        </w:rPr>
        <w:t>List</w:t>
      </w:r>
    </w:p>
    <w:p w14:paraId="3346FD59">
      <w:pPr>
        <w:pStyle w:val="7"/>
        <w:ind w:left="596"/>
      </w:pPr>
      <w:r>
        <w:rPr>
          <w:color w:val="8958A7"/>
        </w:rPr>
        <w:t xml:space="preserve">const </w:t>
      </w:r>
      <w:r>
        <w:rPr>
          <w:color w:val="4D4D4B"/>
        </w:rPr>
        <w:t>filteredTowers = towers.</w:t>
      </w:r>
      <w:r>
        <w:rPr>
          <w:color w:val="4170AE"/>
        </w:rPr>
        <w:t>filter</w:t>
      </w:r>
      <w:r>
        <w:rPr>
          <w:color w:val="4D4D4B"/>
        </w:rPr>
        <w:t>(</w:t>
      </w:r>
      <w:r>
        <w:rPr>
          <w:color w:val="F5861F"/>
        </w:rPr>
        <w:t xml:space="preserve">tower </w:t>
      </w:r>
      <w:r>
        <w:rPr>
          <w:color w:val="4D4D4B"/>
        </w:rPr>
        <w:t xml:space="preserve">=&gt; </w:t>
      </w:r>
      <w:r>
        <w:rPr>
          <w:color w:val="4D4D4B"/>
          <w:spacing w:val="-10"/>
        </w:rPr>
        <w:t>{</w:t>
      </w:r>
    </w:p>
    <w:p w14:paraId="6D1DCA6C">
      <w:pPr>
        <w:pStyle w:val="7"/>
        <w:ind w:left="826"/>
      </w:pPr>
      <w:r>
        <w:rPr>
          <w:color w:val="8958A7"/>
        </w:rPr>
        <w:t xml:space="preserve">const </w:t>
      </w:r>
      <w:r>
        <w:rPr>
          <w:color w:val="4D4D4B"/>
        </w:rPr>
        <w:t xml:space="preserve">matchOperator = operatorFilter === </w:t>
      </w:r>
      <w:r>
        <w:rPr>
          <w:color w:val="708B00"/>
        </w:rPr>
        <w:t xml:space="preserve">'All Operators' </w:t>
      </w:r>
      <w:r>
        <w:rPr>
          <w:color w:val="4D4D4B"/>
        </w:rPr>
        <w:t xml:space="preserve">|| </w:t>
      </w:r>
      <w:r>
        <w:rPr>
          <w:color w:val="4D4D4B"/>
          <w:spacing w:val="-2"/>
        </w:rPr>
        <w:t>tower.operatorName</w:t>
      </w:r>
    </w:p>
    <w:p w14:paraId="7388A6C7">
      <w:pPr>
        <w:pStyle w:val="7"/>
        <w:ind w:left="364"/>
      </w:pPr>
      <w:r>
        <w:rPr>
          <w:color w:val="4D4D4B"/>
        </w:rPr>
        <w:t xml:space="preserve">=== </w:t>
      </w:r>
      <w:r>
        <w:rPr>
          <w:color w:val="4D4D4B"/>
          <w:spacing w:val="-2"/>
        </w:rPr>
        <w:t>operatorFilter;</w:t>
      </w:r>
    </w:p>
    <w:p w14:paraId="04625709">
      <w:pPr>
        <w:pStyle w:val="7"/>
        <w:spacing w:before="40" w:line="278" w:lineRule="auto"/>
        <w:ind w:left="364" w:right="208" w:firstLine="461"/>
      </w:pPr>
      <w:r>
        <w:rPr>
          <w:color w:val="8958A7"/>
        </w:rPr>
        <w:t>const</w:t>
      </w:r>
      <w:r>
        <w:rPr>
          <w:color w:val="8958A7"/>
          <w:spacing w:val="-4"/>
        </w:rPr>
        <w:t xml:space="preserve"> </w:t>
      </w:r>
      <w:r>
        <w:rPr>
          <w:color w:val="4D4D4B"/>
        </w:rPr>
        <w:t>matchCity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=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cityFilter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===</w:t>
      </w:r>
      <w:r>
        <w:rPr>
          <w:color w:val="4D4D4B"/>
          <w:spacing w:val="-4"/>
        </w:rPr>
        <w:t xml:space="preserve"> </w:t>
      </w:r>
      <w:r>
        <w:rPr>
          <w:color w:val="708B00"/>
        </w:rPr>
        <w:t>'All</w:t>
      </w:r>
      <w:r>
        <w:rPr>
          <w:color w:val="708B00"/>
          <w:spacing w:val="-4"/>
        </w:rPr>
        <w:t xml:space="preserve"> </w:t>
      </w:r>
      <w:r>
        <w:rPr>
          <w:color w:val="708B00"/>
        </w:rPr>
        <w:t>Cities'</w:t>
      </w:r>
      <w:r>
        <w:rPr>
          <w:color w:val="708B00"/>
          <w:spacing w:val="-4"/>
        </w:rPr>
        <w:t xml:space="preserve"> </w:t>
      </w:r>
      <w:r>
        <w:rPr>
          <w:color w:val="4D4D4B"/>
        </w:rPr>
        <w:t>||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>tower.locationName</w:t>
      </w:r>
      <w:r>
        <w:rPr>
          <w:color w:val="4D4D4B"/>
          <w:spacing w:val="-4"/>
        </w:rPr>
        <w:t xml:space="preserve"> </w:t>
      </w:r>
      <w:r>
        <w:rPr>
          <w:color w:val="4D4D4B"/>
        </w:rPr>
        <w:t xml:space="preserve">=== </w:t>
      </w:r>
      <w:r>
        <w:rPr>
          <w:color w:val="4D4D4B"/>
          <w:spacing w:val="-2"/>
        </w:rPr>
        <w:t>cityFilter;</w:t>
      </w:r>
    </w:p>
    <w:p w14:paraId="796394B6">
      <w:pPr>
        <w:pStyle w:val="7"/>
        <w:spacing w:before="0" w:line="245" w:lineRule="exact"/>
        <w:ind w:left="826"/>
      </w:pPr>
      <w:r>
        <w:rPr>
          <w:color w:val="8958A7"/>
        </w:rPr>
        <w:t xml:space="preserve">return </w:t>
      </w:r>
      <w:r>
        <w:rPr>
          <w:color w:val="4D4D4B"/>
        </w:rPr>
        <w:t xml:space="preserve">matchOperator &amp;&amp; </w:t>
      </w:r>
      <w:r>
        <w:rPr>
          <w:color w:val="4D4D4B"/>
          <w:spacing w:val="-2"/>
        </w:rPr>
        <w:t>matchCity;</w:t>
      </w:r>
    </w:p>
    <w:p w14:paraId="6F5FAC0C">
      <w:pPr>
        <w:spacing w:before="39"/>
        <w:ind w:left="596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});</w:t>
      </w:r>
    </w:p>
    <w:p w14:paraId="2053A3ED">
      <w:pPr>
        <w:pStyle w:val="7"/>
        <w:spacing w:before="78"/>
      </w:pPr>
    </w:p>
    <w:p w14:paraId="5CCB0343">
      <w:pPr>
        <w:pStyle w:val="7"/>
        <w:spacing w:before="0"/>
        <w:ind w:left="596"/>
      </w:pPr>
      <w:r>
        <w:rPr>
          <w:color w:val="8958A7"/>
        </w:rPr>
        <w:t xml:space="preserve">return </w:t>
      </w:r>
      <w:r>
        <w:rPr>
          <w:color w:val="4D4D4B"/>
          <w:spacing w:val="-10"/>
        </w:rPr>
        <w:t>(</w:t>
      </w:r>
    </w:p>
    <w:p w14:paraId="19FA68B1">
      <w:pPr>
        <w:pStyle w:val="7"/>
        <w:ind w:left="826"/>
      </w:pPr>
      <w:r>
        <w:rPr>
          <w:color w:val="C72829"/>
        </w:rPr>
        <w:t>&lt;div className=</w:t>
      </w:r>
      <w:r>
        <w:rPr>
          <w:color w:val="708B00"/>
        </w:rPr>
        <w:t>"min-h-screen flex flex-col p-4 gap-</w:t>
      </w:r>
      <w:r>
        <w:rPr>
          <w:color w:val="708B00"/>
          <w:spacing w:val="-5"/>
        </w:rPr>
        <w:t>4"</w:t>
      </w:r>
      <w:r>
        <w:rPr>
          <w:color w:val="C72829"/>
          <w:spacing w:val="-5"/>
        </w:rPr>
        <w:t>&gt;</w:t>
      </w:r>
    </w:p>
    <w:p w14:paraId="322CC790">
      <w:pPr>
        <w:pStyle w:val="7"/>
        <w:ind w:left="1057"/>
      </w:pPr>
      <w:r>
        <w:rPr>
          <w:color w:val="C72829"/>
          <w:spacing w:val="-2"/>
        </w:rPr>
        <w:t>&lt;Header</w:t>
      </w:r>
    </w:p>
    <w:p w14:paraId="6A2B76D8">
      <w:pPr>
        <w:pStyle w:val="7"/>
        <w:ind w:left="1288"/>
      </w:pPr>
      <w:r>
        <w:rPr>
          <w:color w:val="C72829"/>
          <w:spacing w:val="-2"/>
        </w:rPr>
        <w:t>towers=</w:t>
      </w:r>
      <w:r>
        <w:rPr>
          <w:color w:val="708B00"/>
          <w:spacing w:val="-2"/>
        </w:rPr>
        <w:t>{towers}</w:t>
      </w:r>
    </w:p>
    <w:p w14:paraId="79563737">
      <w:pPr>
        <w:pStyle w:val="7"/>
        <w:ind w:left="1288"/>
      </w:pPr>
      <w:r>
        <w:rPr>
          <w:color w:val="C72829"/>
          <w:spacing w:val="-2"/>
        </w:rPr>
        <w:t>operatorFilter=</w:t>
      </w:r>
      <w:r>
        <w:rPr>
          <w:color w:val="708B00"/>
          <w:spacing w:val="-2"/>
        </w:rPr>
        <w:t>{operatorFilter}</w:t>
      </w:r>
    </w:p>
    <w:p w14:paraId="5CB5840E">
      <w:pPr>
        <w:pStyle w:val="7"/>
        <w:spacing w:line="278" w:lineRule="auto"/>
        <w:ind w:left="1288" w:right="3594"/>
      </w:pPr>
      <w:r>
        <w:rPr>
          <w:color w:val="C72829"/>
          <w:spacing w:val="-2"/>
        </w:rPr>
        <w:t>setOperatorFilter=</w:t>
      </w:r>
      <w:r>
        <w:rPr>
          <w:color w:val="708B00"/>
          <w:spacing w:val="-2"/>
        </w:rPr>
        <w:t xml:space="preserve">{setOperatorFilter} </w:t>
      </w:r>
      <w:r>
        <w:rPr>
          <w:color w:val="C72829"/>
          <w:spacing w:val="-2"/>
        </w:rPr>
        <w:t>cityFilter=</w:t>
      </w:r>
      <w:r>
        <w:rPr>
          <w:color w:val="708B00"/>
          <w:spacing w:val="-2"/>
        </w:rPr>
        <w:t>{cityFilter}</w:t>
      </w:r>
    </w:p>
    <w:p w14:paraId="470B0CCB">
      <w:pPr>
        <w:pStyle w:val="7"/>
        <w:spacing w:before="0" w:line="245" w:lineRule="exact"/>
        <w:ind w:left="1288"/>
      </w:pPr>
      <w:r>
        <w:rPr>
          <w:color w:val="C72829"/>
          <w:spacing w:val="-2"/>
        </w:rPr>
        <w:t>setCityFilter=</w:t>
      </w:r>
      <w:r>
        <w:rPr>
          <w:color w:val="708B00"/>
          <w:spacing w:val="-2"/>
        </w:rPr>
        <w:t>{setCityFilter}</w:t>
      </w:r>
    </w:p>
    <w:p w14:paraId="42BE639A">
      <w:pPr>
        <w:spacing w:before="40"/>
        <w:ind w:left="1057" w:right="0" w:firstLine="0"/>
        <w:jc w:val="left"/>
        <w:rPr>
          <w:sz w:val="21"/>
        </w:rPr>
      </w:pPr>
      <w:r>
        <w:rPr>
          <w:color w:val="C72829"/>
          <w:spacing w:val="-5"/>
          <w:sz w:val="21"/>
        </w:rPr>
        <w:t>/&gt;</w:t>
      </w:r>
    </w:p>
    <w:p w14:paraId="51DE17E3">
      <w:pPr>
        <w:pStyle w:val="7"/>
        <w:spacing w:before="78"/>
      </w:pPr>
    </w:p>
    <w:p w14:paraId="6F2E7B85">
      <w:pPr>
        <w:pStyle w:val="7"/>
        <w:spacing w:before="0"/>
        <w:ind w:left="1057"/>
      </w:pPr>
      <w:r>
        <w:rPr>
          <w:color w:val="C72829"/>
        </w:rPr>
        <w:t>&lt;MetricsGrid metrics=</w:t>
      </w:r>
      <w:r>
        <w:rPr>
          <w:color w:val="708B00"/>
        </w:rPr>
        <w:t xml:space="preserve">{globalMetrics} </w:t>
      </w:r>
      <w:r>
        <w:rPr>
          <w:color w:val="C72829"/>
          <w:spacing w:val="-5"/>
        </w:rPr>
        <w:t>/&gt;</w:t>
      </w:r>
    </w:p>
    <w:p w14:paraId="19097E16">
      <w:pPr>
        <w:pStyle w:val="7"/>
        <w:spacing w:before="78"/>
      </w:pPr>
    </w:p>
    <w:p w14:paraId="17F38407">
      <w:pPr>
        <w:pStyle w:val="7"/>
        <w:spacing w:before="0"/>
        <w:ind w:left="1057"/>
      </w:pPr>
      <w:r>
        <w:rPr>
          <w:color w:val="C72829"/>
        </w:rPr>
        <w:t>&lt;div className=</w:t>
      </w:r>
      <w:r>
        <w:rPr>
          <w:color w:val="708B00"/>
        </w:rPr>
        <w:t>"grid grid-cols-1 lg:grid-cols-3 gap-4 mb-</w:t>
      </w:r>
      <w:r>
        <w:rPr>
          <w:color w:val="708B00"/>
          <w:spacing w:val="-5"/>
        </w:rPr>
        <w:t>4"</w:t>
      </w:r>
      <w:r>
        <w:rPr>
          <w:color w:val="C72829"/>
          <w:spacing w:val="-5"/>
        </w:rPr>
        <w:t>&gt;</w:t>
      </w:r>
    </w:p>
    <w:p w14:paraId="46B222C4">
      <w:pPr>
        <w:pStyle w:val="7"/>
        <w:spacing w:before="78"/>
      </w:pPr>
    </w:p>
    <w:p w14:paraId="63E9EB17">
      <w:pPr>
        <w:pStyle w:val="7"/>
        <w:spacing w:before="0"/>
        <w:ind w:left="1288"/>
      </w:pPr>
      <w:r>
        <w:rPr>
          <w:color w:val="4D4D4B"/>
        </w:rPr>
        <w:t xml:space="preserve">{/* Left Column: Map </w:t>
      </w:r>
      <w:r>
        <w:rPr>
          <w:color w:val="4D4D4B"/>
          <w:spacing w:val="-5"/>
        </w:rPr>
        <w:t>*/}</w:t>
      </w:r>
    </w:p>
    <w:p w14:paraId="5E56BD91">
      <w:pPr>
        <w:pStyle w:val="7"/>
        <w:spacing w:line="278" w:lineRule="auto"/>
        <w:ind w:left="364" w:right="1011" w:firstLine="923"/>
      </w:pPr>
      <w:r>
        <w:rPr>
          <w:color w:val="C72829"/>
        </w:rPr>
        <w:t>&lt;div</w:t>
      </w:r>
      <w:r>
        <w:rPr>
          <w:color w:val="C72829"/>
          <w:spacing w:val="-7"/>
        </w:rPr>
        <w:t xml:space="preserve"> </w:t>
      </w:r>
      <w:r>
        <w:rPr>
          <w:color w:val="C72829"/>
        </w:rPr>
        <w:t>className=</w:t>
      </w:r>
      <w:r>
        <w:rPr>
          <w:color w:val="708B00"/>
        </w:rPr>
        <w:t>"glass-panel</w:t>
      </w:r>
      <w:r>
        <w:rPr>
          <w:color w:val="708B00"/>
          <w:spacing w:val="-7"/>
        </w:rPr>
        <w:t xml:space="preserve"> </w:t>
      </w:r>
      <w:r>
        <w:rPr>
          <w:color w:val="708B00"/>
        </w:rPr>
        <w:t>overflow-hidden</w:t>
      </w:r>
      <w:r>
        <w:rPr>
          <w:color w:val="708B00"/>
          <w:spacing w:val="-7"/>
        </w:rPr>
        <w:t xml:space="preserve"> </w:t>
      </w:r>
      <w:r>
        <w:rPr>
          <w:color w:val="708B00"/>
        </w:rPr>
        <w:t>relative</w:t>
      </w:r>
      <w:r>
        <w:rPr>
          <w:color w:val="708B00"/>
          <w:spacing w:val="-7"/>
        </w:rPr>
        <w:t xml:space="preserve"> </w:t>
      </w:r>
      <w:r>
        <w:rPr>
          <w:color w:val="708B00"/>
        </w:rPr>
        <w:t>h-[400px]</w:t>
      </w:r>
      <w:r>
        <w:rPr>
          <w:color w:val="708B00"/>
          <w:spacing w:val="-7"/>
        </w:rPr>
        <w:t xml:space="preserve"> </w:t>
      </w:r>
      <w:r>
        <w:rPr>
          <w:color w:val="708B00"/>
        </w:rPr>
        <w:t xml:space="preserve">lg:h- </w:t>
      </w:r>
      <w:r>
        <w:rPr>
          <w:color w:val="708B00"/>
          <w:spacing w:val="-2"/>
        </w:rPr>
        <w:t>[450px]"</w:t>
      </w:r>
      <w:r>
        <w:rPr>
          <w:color w:val="C72829"/>
          <w:spacing w:val="-2"/>
        </w:rPr>
        <w:t>&gt;</w:t>
      </w:r>
    </w:p>
    <w:p w14:paraId="717411BE">
      <w:pPr>
        <w:pStyle w:val="7"/>
        <w:spacing w:before="0"/>
        <w:ind w:left="1519"/>
      </w:pPr>
      <w:r>
        <w:rPr>
          <w:color w:val="C72829"/>
          <w:spacing w:val="-2"/>
        </w:rPr>
        <w:t>&lt;MapView</w:t>
      </w:r>
    </w:p>
    <w:p w14:paraId="399C6490">
      <w:pPr>
        <w:pStyle w:val="7"/>
        <w:ind w:left="1750"/>
      </w:pPr>
      <w:r>
        <w:rPr>
          <w:color w:val="C72829"/>
          <w:spacing w:val="-2"/>
        </w:rPr>
        <w:t>towers=</w:t>
      </w:r>
      <w:r>
        <w:rPr>
          <w:color w:val="708B00"/>
          <w:spacing w:val="-2"/>
        </w:rPr>
        <w:t>{filteredTowers}</w:t>
      </w:r>
    </w:p>
    <w:p w14:paraId="770FEE38">
      <w:pPr>
        <w:pStyle w:val="7"/>
        <w:ind w:left="1750"/>
      </w:pPr>
      <w:r>
        <w:rPr>
          <w:color w:val="C72829"/>
          <w:spacing w:val="-2"/>
        </w:rPr>
        <w:t>selectedTower=</w:t>
      </w:r>
      <w:r>
        <w:rPr>
          <w:color w:val="708B00"/>
          <w:spacing w:val="-2"/>
        </w:rPr>
        <w:t>{selectedTower}</w:t>
      </w:r>
    </w:p>
    <w:p w14:paraId="4C92AC00">
      <w:pPr>
        <w:pStyle w:val="7"/>
        <w:ind w:left="1750"/>
      </w:pPr>
      <w:r>
        <w:rPr>
          <w:color w:val="C72829"/>
          <w:spacing w:val="-2"/>
        </w:rPr>
        <w:t>onSelectTower=</w:t>
      </w:r>
      <w:r>
        <w:rPr>
          <w:color w:val="708B00"/>
          <w:spacing w:val="-2"/>
        </w:rPr>
        <w:t>{setSelectedTower}</w:t>
      </w:r>
    </w:p>
    <w:p w14:paraId="47EF3B76">
      <w:pPr>
        <w:spacing w:before="39"/>
        <w:ind w:left="1" w:right="7088" w:firstLine="0"/>
        <w:jc w:val="center"/>
        <w:rPr>
          <w:sz w:val="21"/>
        </w:rPr>
      </w:pPr>
      <w:r>
        <w:rPr>
          <w:color w:val="C72829"/>
          <w:spacing w:val="-5"/>
          <w:sz w:val="21"/>
        </w:rPr>
        <w:t>/&gt;</w:t>
      </w:r>
    </w:p>
    <w:p w14:paraId="240D6EA9">
      <w:pPr>
        <w:pStyle w:val="7"/>
        <w:ind w:right="7088"/>
        <w:jc w:val="center"/>
      </w:pPr>
      <w:r>
        <w:rPr>
          <w:color w:val="C72829"/>
          <w:spacing w:val="-2"/>
        </w:rPr>
        <w:t>&lt;/div&gt;</w:t>
      </w:r>
    </w:p>
    <w:p w14:paraId="5FB740E6">
      <w:pPr>
        <w:pStyle w:val="7"/>
        <w:spacing w:before="78"/>
      </w:pPr>
    </w:p>
    <w:p w14:paraId="54EE037A">
      <w:pPr>
        <w:pStyle w:val="7"/>
        <w:spacing w:before="1"/>
        <w:ind w:left="1288"/>
      </w:pPr>
      <w:r>
        <w:rPr>
          <w:color w:val="4D4D4B"/>
        </w:rPr>
        <w:t xml:space="preserve">{/* Middle Column: Tower List or Details </w:t>
      </w:r>
      <w:r>
        <w:rPr>
          <w:color w:val="4D4D4B"/>
          <w:spacing w:val="-5"/>
        </w:rPr>
        <w:t>*/}</w:t>
      </w:r>
    </w:p>
    <w:p w14:paraId="77F7CFF0">
      <w:pPr>
        <w:pStyle w:val="7"/>
        <w:spacing w:after="0"/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5EC4EAB6">
      <w:pPr>
        <w:pStyle w:val="7"/>
        <w:spacing w:before="101"/>
        <w:ind w:left="1288"/>
      </w:pPr>
      <w:r>
        <w:rPr>
          <w:color w:val="C72829"/>
        </w:rPr>
        <w:t>&lt;div className=</w:t>
      </w:r>
      <w:r>
        <w:rPr>
          <w:color w:val="708B00"/>
        </w:rPr>
        <w:t>"glass-panel p-4 h-[400px] lg:h-[450px] flex flex-</w:t>
      </w:r>
      <w:r>
        <w:rPr>
          <w:color w:val="708B00"/>
          <w:spacing w:val="-2"/>
        </w:rPr>
        <w:t>col"</w:t>
      </w:r>
      <w:r>
        <w:rPr>
          <w:color w:val="C72829"/>
          <w:spacing w:val="-2"/>
        </w:rPr>
        <w:t>&gt;</w:t>
      </w:r>
    </w:p>
    <w:p w14:paraId="14CE9C79">
      <w:pPr>
        <w:pStyle w:val="7"/>
        <w:spacing w:before="40"/>
        <w:ind w:left="1519"/>
      </w:pPr>
      <w:r>
        <w:rPr>
          <w:color w:val="4D4D4B"/>
        </w:rPr>
        <w:t xml:space="preserve">{selectedTower ? </w:t>
      </w:r>
      <w:r>
        <w:rPr>
          <w:color w:val="4D4D4B"/>
          <w:spacing w:val="-10"/>
        </w:rPr>
        <w:t>(</w:t>
      </w:r>
    </w:p>
    <w:p w14:paraId="10045629">
      <w:pPr>
        <w:pStyle w:val="7"/>
        <w:ind w:left="1750"/>
      </w:pPr>
      <w:r>
        <w:rPr>
          <w:color w:val="C72829"/>
          <w:spacing w:val="-2"/>
        </w:rPr>
        <w:t>&lt;TowerDetail</w:t>
      </w:r>
    </w:p>
    <w:p w14:paraId="295A3854">
      <w:pPr>
        <w:pStyle w:val="7"/>
        <w:ind w:left="1981"/>
      </w:pPr>
      <w:r>
        <w:rPr>
          <w:color w:val="C72829"/>
          <w:spacing w:val="-2"/>
        </w:rPr>
        <w:t>tower=</w:t>
      </w:r>
      <w:r>
        <w:rPr>
          <w:color w:val="708B00"/>
          <w:spacing w:val="-2"/>
        </w:rPr>
        <w:t>{selectedTower}</w:t>
      </w:r>
    </w:p>
    <w:p w14:paraId="72F1207C">
      <w:pPr>
        <w:pStyle w:val="7"/>
        <w:ind w:left="1981"/>
      </w:pPr>
      <w:r>
        <w:rPr>
          <w:color w:val="C72829"/>
        </w:rPr>
        <w:t>onBack=</w:t>
      </w:r>
      <w:r>
        <w:rPr>
          <w:color w:val="708B00"/>
        </w:rPr>
        <w:t xml:space="preserve">{() </w:t>
      </w:r>
      <w:r>
        <w:rPr>
          <w:color w:val="C72829"/>
        </w:rPr>
        <w:t xml:space="preserve">=&gt; </w:t>
      </w:r>
      <w:r>
        <w:rPr>
          <w:color w:val="4D4D4B"/>
          <w:spacing w:val="-2"/>
        </w:rPr>
        <w:t>setSelectedTower(null)}</w:t>
      </w:r>
    </w:p>
    <w:p w14:paraId="17793CB1">
      <w:pPr>
        <w:spacing w:before="39"/>
        <w:ind w:left="175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/&gt;</w:t>
      </w:r>
    </w:p>
    <w:p w14:paraId="1004C397">
      <w:pPr>
        <w:spacing w:before="39"/>
        <w:ind w:left="1519" w:right="0" w:firstLine="0"/>
        <w:jc w:val="left"/>
        <w:rPr>
          <w:sz w:val="21"/>
        </w:rPr>
      </w:pPr>
      <w:r>
        <w:rPr>
          <w:color w:val="4D4D4B"/>
          <w:sz w:val="21"/>
        </w:rPr>
        <w:t xml:space="preserve">) : </w:t>
      </w:r>
      <w:r>
        <w:rPr>
          <w:color w:val="4D4D4B"/>
          <w:spacing w:val="-10"/>
          <w:sz w:val="21"/>
        </w:rPr>
        <w:t>(</w:t>
      </w:r>
    </w:p>
    <w:p w14:paraId="3A0E125C">
      <w:pPr>
        <w:spacing w:before="39"/>
        <w:ind w:left="1750" w:right="0" w:firstLine="0"/>
        <w:jc w:val="left"/>
        <w:rPr>
          <w:sz w:val="21"/>
        </w:rPr>
      </w:pPr>
      <w:r>
        <w:rPr>
          <w:color w:val="C72829"/>
          <w:spacing w:val="-5"/>
          <w:sz w:val="21"/>
        </w:rPr>
        <w:t>&lt;&gt;</w:t>
      </w:r>
    </w:p>
    <w:p w14:paraId="5B0D0C1E">
      <w:pPr>
        <w:pStyle w:val="7"/>
        <w:ind w:left="1981"/>
      </w:pPr>
      <w:r>
        <w:rPr>
          <w:color w:val="C72829"/>
        </w:rPr>
        <w:t>&lt;h2</w:t>
      </w:r>
      <w:r>
        <w:rPr>
          <w:color w:val="C72829"/>
          <w:spacing w:val="-2"/>
        </w:rPr>
        <w:t xml:space="preserve"> </w:t>
      </w:r>
      <w:r>
        <w:rPr>
          <w:color w:val="C72829"/>
        </w:rPr>
        <w:t>className=</w:t>
      </w:r>
      <w:r>
        <w:rPr>
          <w:color w:val="708B00"/>
        </w:rPr>
        <w:t>"text-xl font-semibold mb-4 text-</w:t>
      </w:r>
      <w:r>
        <w:rPr>
          <w:color w:val="708B00"/>
          <w:spacing w:val="-2"/>
        </w:rPr>
        <w:t>white"</w:t>
      </w:r>
      <w:r>
        <w:rPr>
          <w:color w:val="C72829"/>
          <w:spacing w:val="-2"/>
        </w:rPr>
        <w:t>&gt;</w:t>
      </w:r>
      <w:r>
        <w:rPr>
          <w:color w:val="4D4D4B"/>
          <w:spacing w:val="-2"/>
        </w:rPr>
        <w:t>Towers</w:t>
      </w:r>
      <w:r>
        <w:rPr>
          <w:color w:val="C72829"/>
          <w:spacing w:val="-2"/>
        </w:rPr>
        <w:t>&lt;/h2&gt;</w:t>
      </w:r>
    </w:p>
    <w:p w14:paraId="475E228E">
      <w:pPr>
        <w:pStyle w:val="7"/>
        <w:ind w:left="1981"/>
      </w:pPr>
      <w:r>
        <w:rPr>
          <w:color w:val="C72829"/>
        </w:rPr>
        <w:t>&lt;div className=</w:t>
      </w:r>
      <w:r>
        <w:rPr>
          <w:color w:val="708B00"/>
        </w:rPr>
        <w:t>"flex-1 overflow-</w:t>
      </w:r>
      <w:r>
        <w:rPr>
          <w:color w:val="708B00"/>
          <w:spacing w:val="-2"/>
        </w:rPr>
        <w:t>hidden"</w:t>
      </w:r>
      <w:r>
        <w:rPr>
          <w:color w:val="C72829"/>
          <w:spacing w:val="-2"/>
        </w:rPr>
        <w:t>&gt;</w:t>
      </w:r>
    </w:p>
    <w:p w14:paraId="56BBD5F1">
      <w:pPr>
        <w:pStyle w:val="7"/>
        <w:spacing w:before="40"/>
        <w:ind w:left="2212"/>
      </w:pPr>
      <w:r>
        <w:rPr>
          <w:color w:val="C72829"/>
          <w:spacing w:val="-2"/>
        </w:rPr>
        <w:t>&lt;TowerList</w:t>
      </w:r>
    </w:p>
    <w:p w14:paraId="63C63EC9">
      <w:pPr>
        <w:pStyle w:val="7"/>
        <w:ind w:left="2443"/>
      </w:pPr>
      <w:r>
        <w:rPr>
          <w:color w:val="C72829"/>
          <w:spacing w:val="-2"/>
        </w:rPr>
        <w:t>towers=</w:t>
      </w:r>
      <w:r>
        <w:rPr>
          <w:color w:val="708B00"/>
          <w:spacing w:val="-2"/>
        </w:rPr>
        <w:t>{filteredTowers}</w:t>
      </w:r>
    </w:p>
    <w:p w14:paraId="5DFBA0DD">
      <w:pPr>
        <w:pStyle w:val="7"/>
        <w:ind w:left="2443"/>
      </w:pPr>
      <w:r>
        <w:rPr>
          <w:color w:val="C72829"/>
          <w:spacing w:val="-2"/>
        </w:rPr>
        <w:t>selectedTower=</w:t>
      </w:r>
      <w:r>
        <w:rPr>
          <w:color w:val="708B00"/>
          <w:spacing w:val="-2"/>
        </w:rPr>
        <w:t>{selectedTower}</w:t>
      </w:r>
    </w:p>
    <w:p w14:paraId="33893A2D">
      <w:pPr>
        <w:pStyle w:val="7"/>
        <w:ind w:left="2443"/>
      </w:pPr>
      <w:r>
        <w:rPr>
          <w:color w:val="C72829"/>
          <w:spacing w:val="-2"/>
        </w:rPr>
        <w:t>onSelectTower=</w:t>
      </w:r>
      <w:r>
        <w:rPr>
          <w:color w:val="708B00"/>
          <w:spacing w:val="-2"/>
        </w:rPr>
        <w:t>{setSelectedTower}</w:t>
      </w:r>
    </w:p>
    <w:p w14:paraId="741F6D83">
      <w:pPr>
        <w:spacing w:before="39"/>
        <w:ind w:left="0" w:right="5702" w:firstLine="0"/>
        <w:jc w:val="center"/>
        <w:rPr>
          <w:sz w:val="21"/>
        </w:rPr>
      </w:pPr>
      <w:r>
        <w:rPr>
          <w:color w:val="C72829"/>
          <w:spacing w:val="-5"/>
          <w:sz w:val="21"/>
        </w:rPr>
        <w:t>/&gt;</w:t>
      </w:r>
    </w:p>
    <w:p w14:paraId="19D8128B">
      <w:pPr>
        <w:pStyle w:val="7"/>
        <w:ind w:right="5702"/>
        <w:jc w:val="center"/>
      </w:pPr>
      <w:r>
        <w:rPr>
          <w:color w:val="C72829"/>
          <w:spacing w:val="-2"/>
        </w:rPr>
        <w:t>&lt;/div&gt;</w:t>
      </w:r>
    </w:p>
    <w:p w14:paraId="07B19332">
      <w:pPr>
        <w:spacing w:before="39"/>
        <w:ind w:left="578" w:right="7088" w:firstLine="0"/>
        <w:jc w:val="center"/>
        <w:rPr>
          <w:sz w:val="21"/>
        </w:rPr>
      </w:pPr>
      <w:r>
        <w:rPr>
          <w:color w:val="C72829"/>
          <w:spacing w:val="-5"/>
          <w:sz w:val="21"/>
        </w:rPr>
        <w:t>&lt;/&gt;</w:t>
      </w:r>
    </w:p>
    <w:p w14:paraId="4E73568E">
      <w:pPr>
        <w:spacing w:before="39"/>
        <w:ind w:left="1" w:right="7088" w:firstLine="0"/>
        <w:jc w:val="center"/>
        <w:rPr>
          <w:sz w:val="21"/>
        </w:rPr>
      </w:pPr>
      <w:r>
        <w:rPr>
          <w:color w:val="4D4D4B"/>
          <w:spacing w:val="-5"/>
          <w:sz w:val="21"/>
        </w:rPr>
        <w:t>)}</w:t>
      </w:r>
    </w:p>
    <w:p w14:paraId="33A73D74">
      <w:pPr>
        <w:pStyle w:val="7"/>
        <w:ind w:right="7088"/>
        <w:jc w:val="center"/>
      </w:pPr>
      <w:r>
        <w:rPr>
          <w:color w:val="C72829"/>
          <w:spacing w:val="-2"/>
        </w:rPr>
        <w:t>&lt;/div&gt;</w:t>
      </w:r>
    </w:p>
    <w:p w14:paraId="27A8B311">
      <w:pPr>
        <w:pStyle w:val="7"/>
        <w:spacing w:before="79"/>
      </w:pPr>
    </w:p>
    <w:p w14:paraId="31716771">
      <w:pPr>
        <w:pStyle w:val="7"/>
        <w:spacing w:before="0"/>
        <w:ind w:left="1288"/>
      </w:pPr>
      <w:r>
        <w:rPr>
          <w:color w:val="4D4D4B"/>
        </w:rPr>
        <w:t xml:space="preserve">{/* Right Column: Tower Details / Call Stats </w:t>
      </w:r>
      <w:r>
        <w:rPr>
          <w:color w:val="4D4D4B"/>
          <w:spacing w:val="-5"/>
        </w:rPr>
        <w:t>*/}</w:t>
      </w:r>
    </w:p>
    <w:p w14:paraId="2065E8B9">
      <w:pPr>
        <w:pStyle w:val="7"/>
        <w:ind w:left="1288"/>
      </w:pPr>
      <w:r>
        <w:rPr>
          <w:color w:val="C72829"/>
        </w:rPr>
        <w:t>&lt;div className=</w:t>
      </w:r>
      <w:r>
        <w:rPr>
          <w:color w:val="708B00"/>
        </w:rPr>
        <w:t>"glass-panel p-4 h-[400px] lg:h-[450px] flex flex-</w:t>
      </w:r>
      <w:r>
        <w:rPr>
          <w:color w:val="708B00"/>
          <w:spacing w:val="-2"/>
        </w:rPr>
        <w:t>col"</w:t>
      </w:r>
      <w:r>
        <w:rPr>
          <w:color w:val="C72829"/>
          <w:spacing w:val="-2"/>
        </w:rPr>
        <w:t>&gt;</w:t>
      </w:r>
    </w:p>
    <w:p w14:paraId="0E1E362E">
      <w:pPr>
        <w:pStyle w:val="7"/>
        <w:spacing w:line="278" w:lineRule="auto"/>
        <w:ind w:left="364" w:firstLine="1270"/>
      </w:pPr>
      <w:r>
        <w:rPr>
          <w:color w:val="C72829"/>
        </w:rPr>
        <w:t>&lt;h2</w:t>
      </w:r>
      <w:r>
        <w:rPr>
          <w:color w:val="C72829"/>
          <w:spacing w:val="-7"/>
        </w:rPr>
        <w:t xml:space="preserve"> </w:t>
      </w:r>
      <w:r>
        <w:rPr>
          <w:color w:val="C72829"/>
        </w:rPr>
        <w:t>className=</w:t>
      </w:r>
      <w:r>
        <w:rPr>
          <w:color w:val="708B00"/>
        </w:rPr>
        <w:t>"text-xl</w:t>
      </w:r>
      <w:r>
        <w:rPr>
          <w:color w:val="708B00"/>
          <w:spacing w:val="-7"/>
        </w:rPr>
        <w:t xml:space="preserve"> </w:t>
      </w:r>
      <w:r>
        <w:rPr>
          <w:color w:val="708B00"/>
        </w:rPr>
        <w:t>font-semibold</w:t>
      </w:r>
      <w:r>
        <w:rPr>
          <w:color w:val="708B00"/>
          <w:spacing w:val="-7"/>
        </w:rPr>
        <w:t xml:space="preserve"> </w:t>
      </w:r>
      <w:r>
        <w:rPr>
          <w:color w:val="708B00"/>
        </w:rPr>
        <w:t>mb-2</w:t>
      </w:r>
      <w:r>
        <w:rPr>
          <w:color w:val="708B00"/>
          <w:spacing w:val="-7"/>
        </w:rPr>
        <w:t xml:space="preserve"> </w:t>
      </w:r>
      <w:r>
        <w:rPr>
          <w:color w:val="708B00"/>
        </w:rPr>
        <w:t>text-white"</w:t>
      </w:r>
      <w:r>
        <w:rPr>
          <w:color w:val="C72829"/>
        </w:rPr>
        <w:t>&gt;</w:t>
      </w:r>
      <w:r>
        <w:rPr>
          <w:color w:val="4D4D4B"/>
        </w:rPr>
        <w:t>Call</w:t>
      </w:r>
      <w:r>
        <w:rPr>
          <w:color w:val="4D4D4B"/>
          <w:spacing w:val="-7"/>
        </w:rPr>
        <w:t xml:space="preserve"> </w:t>
      </w:r>
      <w:r>
        <w:rPr>
          <w:color w:val="4D4D4B"/>
        </w:rPr>
        <w:t xml:space="preserve">Stats </w:t>
      </w:r>
      <w:r>
        <w:rPr>
          <w:color w:val="4D4D4B"/>
          <w:spacing w:val="-2"/>
        </w:rPr>
        <w:t>(Interval)</w:t>
      </w:r>
      <w:r>
        <w:rPr>
          <w:color w:val="C72829"/>
          <w:spacing w:val="-2"/>
        </w:rPr>
        <w:t>&lt;/h2&gt;</w:t>
      </w:r>
    </w:p>
    <w:p w14:paraId="4B468233">
      <w:pPr>
        <w:pStyle w:val="7"/>
        <w:spacing w:before="0" w:line="245" w:lineRule="exact"/>
        <w:ind w:left="1635"/>
      </w:pPr>
      <w:r>
        <w:rPr>
          <w:color w:val="C72829"/>
        </w:rPr>
        <w:t>&lt;div className=</w:t>
      </w:r>
      <w:r>
        <w:rPr>
          <w:color w:val="708B00"/>
        </w:rPr>
        <w:t>"flex-1 overflow-</w:t>
      </w:r>
      <w:r>
        <w:rPr>
          <w:color w:val="708B00"/>
          <w:spacing w:val="-2"/>
        </w:rPr>
        <w:t>hidden"</w:t>
      </w:r>
      <w:r>
        <w:rPr>
          <w:color w:val="C72829"/>
          <w:spacing w:val="-2"/>
        </w:rPr>
        <w:t>&gt;</w:t>
      </w:r>
    </w:p>
    <w:p w14:paraId="5DD6DD01">
      <w:pPr>
        <w:pStyle w:val="7"/>
        <w:ind w:left="1866"/>
      </w:pPr>
      <w:r>
        <w:rPr>
          <w:color w:val="4D4D4B"/>
        </w:rPr>
        <w:t xml:space="preserve">{selectedTower ? </w:t>
      </w:r>
      <w:r>
        <w:rPr>
          <w:color w:val="4D4D4B"/>
          <w:spacing w:val="-10"/>
        </w:rPr>
        <w:t>(</w:t>
      </w:r>
    </w:p>
    <w:p w14:paraId="1585420D">
      <w:pPr>
        <w:pStyle w:val="7"/>
        <w:ind w:left="2212"/>
      </w:pPr>
      <w:r>
        <w:rPr>
          <w:color w:val="C72829"/>
        </w:rPr>
        <w:t>&lt;CallStatsChart towerId=</w:t>
      </w:r>
      <w:r>
        <w:rPr>
          <w:color w:val="708B00"/>
        </w:rPr>
        <w:t xml:space="preserve">{selectedTower.id} </w:t>
      </w:r>
      <w:r>
        <w:rPr>
          <w:color w:val="C72829"/>
          <w:spacing w:val="-5"/>
        </w:rPr>
        <w:t>/&gt;</w:t>
      </w:r>
    </w:p>
    <w:p w14:paraId="2F7382E2">
      <w:pPr>
        <w:spacing w:before="39"/>
        <w:ind w:left="1866" w:right="0" w:firstLine="0"/>
        <w:jc w:val="left"/>
        <w:rPr>
          <w:sz w:val="21"/>
        </w:rPr>
      </w:pPr>
      <w:r>
        <w:rPr>
          <w:color w:val="4D4D4B"/>
          <w:sz w:val="21"/>
        </w:rPr>
        <w:t xml:space="preserve">) : </w:t>
      </w:r>
      <w:r>
        <w:rPr>
          <w:color w:val="4D4D4B"/>
          <w:spacing w:val="-10"/>
          <w:sz w:val="21"/>
        </w:rPr>
        <w:t>(</w:t>
      </w:r>
    </w:p>
    <w:p w14:paraId="77813048">
      <w:pPr>
        <w:pStyle w:val="7"/>
        <w:ind w:left="2212"/>
      </w:pPr>
      <w:r>
        <w:rPr>
          <w:color w:val="C72829"/>
        </w:rPr>
        <w:t>&lt;div className=</w:t>
      </w:r>
      <w:r>
        <w:rPr>
          <w:color w:val="708B00"/>
        </w:rPr>
        <w:t xml:space="preserve">"h-full flex items-center justify-center </w:t>
      </w:r>
      <w:r>
        <w:rPr>
          <w:color w:val="708B00"/>
          <w:spacing w:val="-2"/>
        </w:rPr>
        <w:t>text-</w:t>
      </w:r>
    </w:p>
    <w:p w14:paraId="44717923">
      <w:pPr>
        <w:pStyle w:val="7"/>
        <w:spacing w:after="0"/>
        <w:sectPr>
          <w:pgSz w:w="11920" w:h="16840"/>
          <w:pgMar w:top="740" w:right="708" w:bottom="440" w:left="850" w:header="249" w:footer="156" w:gutter="0"/>
          <w:cols w:space="720" w:num="1"/>
        </w:sectPr>
      </w:pPr>
    </w:p>
    <w:p w14:paraId="6A76E596">
      <w:pPr>
        <w:pStyle w:val="7"/>
        <w:ind w:left="364"/>
      </w:pPr>
      <w:r>
        <w:rPr>
          <w:color w:val="708B00"/>
        </w:rPr>
        <w:t>slate-</w:t>
      </w:r>
      <w:r>
        <w:rPr>
          <w:color w:val="708B00"/>
          <w:spacing w:val="-2"/>
        </w:rPr>
        <w:t>500"</w:t>
      </w:r>
      <w:r>
        <w:rPr>
          <w:color w:val="C72829"/>
          <w:spacing w:val="-2"/>
        </w:rPr>
        <w:t>&gt;</w:t>
      </w:r>
    </w:p>
    <w:p w14:paraId="25D0A715">
      <w:pPr>
        <w:spacing w:before="78" w:line="240" w:lineRule="auto"/>
        <w:rPr>
          <w:sz w:val="21"/>
        </w:rPr>
      </w:pPr>
      <w:r>
        <w:br w:type="column"/>
      </w:r>
    </w:p>
    <w:p w14:paraId="1F5644FB">
      <w:pPr>
        <w:pStyle w:val="7"/>
        <w:spacing w:before="1"/>
        <w:ind w:left="768"/>
      </w:pPr>
      <w:r>
        <w:rPr>
          <w:color w:val="4D4D4B"/>
        </w:rPr>
        <w:t xml:space="preserve">Select a tower to see </w:t>
      </w:r>
      <w:r>
        <w:rPr>
          <w:color w:val="4D4D4B"/>
          <w:spacing w:val="-2"/>
        </w:rPr>
        <w:t>stats</w:t>
      </w:r>
    </w:p>
    <w:p w14:paraId="025B6764">
      <w:pPr>
        <w:pStyle w:val="7"/>
        <w:ind w:left="537"/>
      </w:pPr>
      <w:r>
        <w:rPr>
          <w:color w:val="C72829"/>
          <w:spacing w:val="-2"/>
        </w:rPr>
        <w:t>&lt;/div&gt;</w:t>
      </w:r>
    </w:p>
    <w:p w14:paraId="2DD6EA53">
      <w:pPr>
        <w:spacing w:before="39"/>
        <w:ind w:left="190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)}</w:t>
      </w:r>
    </w:p>
    <w:p w14:paraId="18C19AA9">
      <w:pPr>
        <w:spacing w:after="0"/>
        <w:jc w:val="left"/>
        <w:rPr>
          <w:sz w:val="21"/>
        </w:rPr>
        <w:sectPr>
          <w:type w:val="continuous"/>
          <w:pgSz w:w="11920" w:h="16840"/>
          <w:pgMar w:top="740" w:right="708" w:bottom="340" w:left="850" w:header="249" w:footer="156" w:gutter="0"/>
          <w:cols w:equalWidth="0" w:num="2">
            <w:col w:w="1636" w:space="40"/>
            <w:col w:w="8686"/>
          </w:cols>
        </w:sectPr>
      </w:pPr>
    </w:p>
    <w:p w14:paraId="59A2BBDA">
      <w:pPr>
        <w:pStyle w:val="7"/>
        <w:ind w:left="1635"/>
      </w:pPr>
      <w: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542925</wp:posOffset>
                </wp:positionH>
                <wp:positionV relativeFrom="page">
                  <wp:posOffset>532765</wp:posOffset>
                </wp:positionV>
                <wp:extent cx="6486525" cy="8916035"/>
                <wp:effectExtent l="0" t="0" r="0" b="0"/>
                <wp:wrapNone/>
                <wp:docPr id="166" name="Group 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5" cy="8916035"/>
                          <a:chOff x="0" y="0"/>
                          <a:chExt cx="6486525" cy="8916035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4762" y="0"/>
                            <a:ext cx="6477000" cy="891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8910955">
                                <a:moveTo>
                                  <a:pt x="6456344" y="8910617"/>
                                </a:moveTo>
                                <a:lnTo>
                                  <a:pt x="20654" y="8910617"/>
                                </a:lnTo>
                                <a:lnTo>
                                  <a:pt x="17617" y="8910008"/>
                                </a:lnTo>
                                <a:lnTo>
                                  <a:pt x="0" y="8889967"/>
                                </a:lnTo>
                                <a:lnTo>
                                  <a:pt x="0" y="8886824"/>
                                </a:lnTo>
                                <a:lnTo>
                                  <a:pt x="0" y="0"/>
                                </a:lnTo>
                                <a:lnTo>
                                  <a:pt x="6476999" y="0"/>
                                </a:lnTo>
                                <a:lnTo>
                                  <a:pt x="6476998" y="8889967"/>
                                </a:lnTo>
                                <a:lnTo>
                                  <a:pt x="6459381" y="8910008"/>
                                </a:lnTo>
                                <a:lnTo>
                                  <a:pt x="6456344" y="8910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-12" y="5"/>
                            <a:ext cx="6486525" cy="891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6525" h="8916035">
                                <a:moveTo>
                                  <a:pt x="6486525" y="12"/>
                                </a:moveTo>
                                <a:lnTo>
                                  <a:pt x="6477000" y="12"/>
                                </a:lnTo>
                                <a:lnTo>
                                  <a:pt x="6477000" y="8892095"/>
                                </a:lnTo>
                                <a:lnTo>
                                  <a:pt x="6475146" y="8896591"/>
                                </a:lnTo>
                                <a:lnTo>
                                  <a:pt x="6471425" y="8900312"/>
                                </a:lnTo>
                                <a:lnTo>
                                  <a:pt x="6470955" y="8900782"/>
                                </a:lnTo>
                                <a:lnTo>
                                  <a:pt x="6467703" y="8904033"/>
                                </a:lnTo>
                                <a:lnTo>
                                  <a:pt x="6463220" y="8905888"/>
                                </a:lnTo>
                                <a:lnTo>
                                  <a:pt x="23317" y="8905888"/>
                                </a:lnTo>
                                <a:lnTo>
                                  <a:pt x="18834" y="8904033"/>
                                </a:lnTo>
                                <a:lnTo>
                                  <a:pt x="15582" y="8900782"/>
                                </a:lnTo>
                                <a:lnTo>
                                  <a:pt x="15113" y="8900312"/>
                                </a:lnTo>
                                <a:lnTo>
                                  <a:pt x="11391" y="8896579"/>
                                </a:lnTo>
                                <a:lnTo>
                                  <a:pt x="9525" y="8892095"/>
                                </a:lnTo>
                                <a:lnTo>
                                  <a:pt x="9537" y="0"/>
                                </a:lnTo>
                                <a:lnTo>
                                  <a:pt x="12" y="0"/>
                                </a:lnTo>
                                <a:lnTo>
                                  <a:pt x="0" y="8894724"/>
                                </a:lnTo>
                                <a:lnTo>
                                  <a:pt x="2794" y="8901455"/>
                                </a:lnTo>
                                <a:lnTo>
                                  <a:pt x="8382" y="8907043"/>
                                </a:lnTo>
                                <a:lnTo>
                                  <a:pt x="8851" y="8907513"/>
                                </a:lnTo>
                                <a:lnTo>
                                  <a:pt x="13957" y="8912619"/>
                                </a:lnTo>
                                <a:lnTo>
                                  <a:pt x="20688" y="8915413"/>
                                </a:lnTo>
                                <a:lnTo>
                                  <a:pt x="6465849" y="8915413"/>
                                </a:lnTo>
                                <a:lnTo>
                                  <a:pt x="6472580" y="8912619"/>
                                </a:lnTo>
                                <a:lnTo>
                                  <a:pt x="6477673" y="8907526"/>
                                </a:lnTo>
                                <a:lnTo>
                                  <a:pt x="6483744" y="8901468"/>
                                </a:lnTo>
                                <a:lnTo>
                                  <a:pt x="6486525" y="8894724"/>
                                </a:lnTo>
                                <a:lnTo>
                                  <a:pt x="648652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2.75pt;margin-top:41.95pt;height:702.05pt;width:510.75pt;mso-position-horizontal-relative:page;mso-position-vertical-relative:page;z-index:-251639808;mso-width-relative:page;mso-height-relative:page;" coordsize="6486525,8916035" o:gfxdata="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4/FgstoAAAALAQAADwAAAAAAAAABACAA&#10;AAAiAAAAZHJzL2Rvd25yZXYueG1sUEsBAhQAFAAAAAgAh07iQJmCoLUMBAAASg4AAA4AAAAAAAAA&#10;AQAgAAAAKQEAAGRycy9lMm9Eb2MueG1sUEsFBgAAAAAGAAYAWQEAAKcHAAAAAA==&#10;">
                <o:lock v:ext="edit" aspectratio="f"/>
                <v:shape id="Graphic 167" o:spid="_x0000_s1026" o:spt="100" style="position:absolute;left:4762;top:0;height:8910955;width:6477000;" fillcolor="#F7F7F7" filled="t" stroked="f" coordsize="6477000,8910955" o:gfxdata="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xZkTvQAA&#10;ANwAAAAPAAAAAAAAAAEAIAAAACIAAABkcnMvZG93bnJldi54bWxQSwECFAAUAAAACACHTuJAMy8F&#10;njsAAAA5AAAAEAAAAAAAAAABACAAAAAMAQAAZHJzL3NoYXBleG1sLnhtbFBLBQYAAAAABgAGAFsB&#10;AAC2AwAAAAA=&#10;" path="m6456344,8910617l20654,8910617,17617,8910008,0,8889967,0,8886824,0,0,6476999,0,6476998,8889967,6459381,8910008,6456344,8910617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8" o:spid="_x0000_s1026" o:spt="100" style="position:absolute;left:-12;top:5;height:8916035;width:6486525;" fillcolor="#CCCCCC" filled="t" stroked="f" coordsize="6486525,8916035" o:gfxdata="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/ZH/74A&#10;AADcAAAADwAAAAAAAAABACAAAAAiAAAAZHJzL2Rvd25yZXYueG1sUEsBAhQAFAAAAAgAh07iQDMv&#10;BZ47AAAAOQAAABAAAAAAAAAAAQAgAAAADQEAAGRycy9zaGFwZXhtbC54bWxQSwUGAAAAAAYABgBb&#10;AQAAtwMAAAAA&#10;" path="m6486525,12l6477000,12,6477000,8892095,6475146,8896591,6471425,8900312,6470955,8900782,6467703,8904033,6463220,8905888,23317,8905888,18834,8904033,15582,8900782,15113,8900312,11391,8896579,9525,8892095,9537,0,12,0,0,8894724,2794,8901455,8382,8907043,8851,8907513,13957,8912619,20688,8915413,6465849,8915413,6472580,8912619,6477673,8907526,6483744,8901468,6486525,8894724,6486525,1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C72829"/>
          <w:spacing w:val="-2"/>
        </w:rPr>
        <w:t>&lt;/div&gt;</w:t>
      </w:r>
    </w:p>
    <w:p w14:paraId="7386BFDD">
      <w:pPr>
        <w:pStyle w:val="7"/>
        <w:ind w:left="1288"/>
      </w:pPr>
      <w:r>
        <w:rPr>
          <w:color w:val="C72829"/>
          <w:spacing w:val="-2"/>
        </w:rPr>
        <w:t>&lt;/div&gt;</w:t>
      </w:r>
    </w:p>
    <w:p w14:paraId="5B46EB3D">
      <w:pPr>
        <w:pStyle w:val="7"/>
        <w:spacing w:before="78"/>
      </w:pPr>
    </w:p>
    <w:p w14:paraId="2D22BCF2">
      <w:pPr>
        <w:pStyle w:val="7"/>
        <w:spacing w:before="0"/>
        <w:ind w:left="1057"/>
      </w:pPr>
      <w:r>
        <w:rPr>
          <w:color w:val="C72829"/>
          <w:spacing w:val="-2"/>
        </w:rPr>
        <w:t>&lt;/div&gt;</w:t>
      </w:r>
    </w:p>
    <w:p w14:paraId="01CD4B69">
      <w:pPr>
        <w:pStyle w:val="7"/>
        <w:spacing w:before="78"/>
      </w:pPr>
    </w:p>
    <w:p w14:paraId="6F1A37F4">
      <w:pPr>
        <w:pStyle w:val="7"/>
        <w:spacing w:before="0"/>
        <w:ind w:left="1057"/>
      </w:pPr>
      <w:r>
        <w:rPr>
          <w:color w:val="4D4D4B"/>
        </w:rPr>
        <w:t>{</w:t>
      </w:r>
      <w:r>
        <w:rPr>
          <w:color w:val="8E8F8B"/>
        </w:rPr>
        <w:t xml:space="preserve">/* Bottom Full-width Row: Speed Test </w:t>
      </w:r>
      <w:r>
        <w:rPr>
          <w:color w:val="8E8F8B"/>
          <w:spacing w:val="-5"/>
        </w:rPr>
        <w:t>*/</w:t>
      </w:r>
      <w:r>
        <w:rPr>
          <w:color w:val="4D4D4B"/>
          <w:spacing w:val="-5"/>
        </w:rPr>
        <w:t>}</w:t>
      </w:r>
    </w:p>
    <w:p w14:paraId="78D8E60A">
      <w:pPr>
        <w:pStyle w:val="7"/>
        <w:spacing w:before="40"/>
        <w:ind w:left="1057"/>
      </w:pPr>
      <w:r>
        <w:rPr>
          <w:color w:val="4D4D4B"/>
        </w:rPr>
        <w:t>&lt;div className=</w:t>
      </w:r>
      <w:r>
        <w:rPr>
          <w:color w:val="708B00"/>
        </w:rPr>
        <w:t>"w-full h-48 mb-</w:t>
      </w:r>
      <w:r>
        <w:rPr>
          <w:color w:val="708B00"/>
          <w:spacing w:val="-5"/>
        </w:rPr>
        <w:t>4"</w:t>
      </w:r>
      <w:r>
        <w:rPr>
          <w:color w:val="4D4D4B"/>
          <w:spacing w:val="-5"/>
        </w:rPr>
        <w:t>&gt;</w:t>
      </w:r>
    </w:p>
    <w:p w14:paraId="402E713F">
      <w:pPr>
        <w:pStyle w:val="7"/>
        <w:ind w:left="1288"/>
      </w:pPr>
      <w:r>
        <w:rPr>
          <w:color w:val="C72829"/>
        </w:rPr>
        <w:t xml:space="preserve">&lt;SpeedTestModule </w:t>
      </w:r>
      <w:r>
        <w:rPr>
          <w:color w:val="C72829"/>
          <w:spacing w:val="-5"/>
        </w:rPr>
        <w:t>/&gt;</w:t>
      </w:r>
    </w:p>
    <w:p w14:paraId="44B1EAEC">
      <w:pPr>
        <w:pStyle w:val="7"/>
        <w:ind w:left="1057"/>
      </w:pPr>
      <w:r>
        <w:rPr>
          <w:color w:val="4D4D4B"/>
          <w:spacing w:val="-2"/>
        </w:rPr>
        <w:t>&lt;/div&gt;</w:t>
      </w:r>
    </w:p>
    <w:p w14:paraId="70224B9D">
      <w:pPr>
        <w:pStyle w:val="7"/>
        <w:ind w:left="826"/>
      </w:pPr>
      <w:r>
        <w:rPr>
          <w:color w:val="4D4D4B"/>
          <w:spacing w:val="-2"/>
        </w:rPr>
        <w:t>&lt;/div&gt;</w:t>
      </w:r>
    </w:p>
    <w:p w14:paraId="295E1D4B">
      <w:pPr>
        <w:spacing w:before="39"/>
        <w:ind w:left="596" w:right="0" w:firstLine="0"/>
        <w:jc w:val="left"/>
        <w:rPr>
          <w:sz w:val="21"/>
        </w:rPr>
      </w:pPr>
      <w:r>
        <w:rPr>
          <w:color w:val="4D4D4B"/>
          <w:spacing w:val="-5"/>
          <w:sz w:val="21"/>
        </w:rPr>
        <w:t>);</w:t>
      </w:r>
    </w:p>
    <w:p w14:paraId="031BFE97">
      <w:pPr>
        <w:spacing w:before="39"/>
        <w:ind w:left="364" w:right="0" w:firstLine="0"/>
        <w:jc w:val="left"/>
        <w:rPr>
          <w:sz w:val="21"/>
        </w:rPr>
      </w:pPr>
      <w:r>
        <w:rPr>
          <w:color w:val="4D4D4B"/>
          <w:spacing w:val="-10"/>
          <w:sz w:val="21"/>
        </w:rPr>
        <w:t>}</w:t>
      </w:r>
    </w:p>
    <w:p w14:paraId="692021DA">
      <w:pPr>
        <w:pStyle w:val="7"/>
        <w:spacing w:before="78"/>
      </w:pPr>
    </w:p>
    <w:p w14:paraId="05DBD23B">
      <w:pPr>
        <w:pStyle w:val="7"/>
        <w:spacing w:before="0"/>
        <w:ind w:left="364"/>
        <w:rPr>
          <w:color w:val="4D4D4B"/>
          <w:spacing w:val="-4"/>
        </w:rPr>
        <w:sectPr>
          <w:type w:val="continuous"/>
          <w:pgSz w:w="11920" w:h="16840"/>
          <w:pgMar w:top="740" w:right="708" w:bottom="340" w:left="850" w:header="249" w:footer="156" w:gutter="0"/>
          <w:cols w:space="720" w:num="1"/>
        </w:sectPr>
      </w:pPr>
      <w:r>
        <w:rPr>
          <w:color w:val="8958A7"/>
        </w:rPr>
        <w:t xml:space="preserve">export default </w:t>
      </w:r>
      <w:r>
        <w:rPr>
          <w:color w:val="4170AE"/>
          <w:spacing w:val="-4"/>
        </w:rPr>
        <w:t>App</w:t>
      </w:r>
      <w:r>
        <w:rPr>
          <w:color w:val="4D4D4B"/>
          <w:spacing w:val="-4"/>
        </w:rPr>
        <w:t>;</w:t>
      </w:r>
    </w:p>
    <w:p w14:paraId="0F52F70F">
      <w:pPr>
        <w:pStyle w:val="7"/>
        <w:numPr>
          <w:ilvl w:val="0"/>
          <w:numId w:val="1"/>
        </w:numPr>
        <w:spacing w:before="0"/>
        <w:ind w:left="324" w:leftChars="0" w:hanging="324" w:firstLineChars="0"/>
        <w:outlineLvl w:val="0"/>
        <w:rPr>
          <w:rFonts w:hint="default"/>
          <w:color w:val="4D4D4B"/>
          <w:spacing w:val="-4"/>
          <w:sz w:val="36"/>
          <w:szCs w:val="36"/>
          <w:lang w:val="en-IN"/>
        </w:rPr>
      </w:pPr>
      <w:r>
        <w:rPr>
          <w:rFonts w:hint="default"/>
          <w:color w:val="4D4D4B"/>
          <w:spacing w:val="-4"/>
          <w:sz w:val="36"/>
          <w:szCs w:val="36"/>
          <w:lang w:val="en-IN"/>
        </w:rPr>
        <w:t>References</w:t>
      </w:r>
    </w:p>
    <w:p w14:paraId="69BE3173">
      <w:pPr>
        <w:pStyle w:val="7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36"/>
          <w:szCs w:val="36"/>
          <w:lang w:val="en-IN"/>
        </w:rPr>
      </w:pPr>
    </w:p>
    <w:p w14:paraId="102E7760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  <w:r>
        <w:rPr>
          <w:rFonts w:hint="default"/>
          <w:color w:val="4D4D4B"/>
          <w:spacing w:val="-4"/>
          <w:sz w:val="24"/>
          <w:szCs w:val="24"/>
          <w:lang w:val="en-IN"/>
        </w:rPr>
        <w:t>Project  Overview :-</w:t>
      </w:r>
    </w:p>
    <w:p w14:paraId="37ED1AB0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</w:p>
    <w:p w14:paraId="312BCE4F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4"/>
          <w:szCs w:val="24"/>
          <w:lang w:val="en-IN"/>
        </w:rPr>
      </w:pPr>
      <w:r>
        <w:rPr>
          <w:rFonts w:hint="default"/>
          <w:color w:val="4D4D4B"/>
          <w:spacing w:val="-4"/>
          <w:sz w:val="36"/>
          <w:szCs w:val="36"/>
          <w:lang w:val="en-IN"/>
        </w:rPr>
        <w:t xml:space="preserve"># </w:t>
      </w:r>
      <w:r>
        <w:rPr>
          <w:rFonts w:hint="default"/>
          <w:color w:val="4D4D4B"/>
          <w:spacing w:val="-4"/>
          <w:sz w:val="24"/>
          <w:szCs w:val="24"/>
          <w:lang w:val="en-IN"/>
        </w:rPr>
        <w:t>Cloud-Integrated Network Monitoring Dashboards Using IoT and Edge Analytics ,</w:t>
      </w:r>
    </w:p>
    <w:p w14:paraId="30A3E683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4"/>
          <w:szCs w:val="24"/>
          <w:lang w:val="en-IN"/>
        </w:rPr>
      </w:pPr>
      <w:r>
        <w:rPr>
          <w:rFonts w:hint="default"/>
          <w:color w:val="4D4D4B"/>
          <w:spacing w:val="-4"/>
          <w:sz w:val="24"/>
          <w:szCs w:val="24"/>
          <w:lang w:val="en-IN"/>
        </w:rPr>
        <w:t>International Journal of Scientific Research and Engineering Development-– Volume 8 Issue 5, Sep-Oct 2025 (2298 -2307)</w:t>
      </w:r>
    </w:p>
    <w:p w14:paraId="38B2EF38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4"/>
          <w:szCs w:val="24"/>
          <w:lang w:val="en-IN"/>
        </w:rPr>
      </w:pPr>
    </w:p>
    <w:p w14:paraId="2EE47D86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4"/>
          <w:szCs w:val="24"/>
          <w:lang w:val="en-IN"/>
        </w:rPr>
      </w:pPr>
      <w:r>
        <w:rPr>
          <w:rFonts w:hint="default"/>
          <w:color w:val="4D4D4B"/>
          <w:spacing w:val="-4"/>
          <w:sz w:val="36"/>
          <w:szCs w:val="36"/>
          <w:lang w:val="en-IN"/>
        </w:rPr>
        <w:t>#</w:t>
      </w:r>
      <w:r>
        <w:rPr>
          <w:rFonts w:hint="default"/>
          <w:color w:val="4D4D4B"/>
          <w:spacing w:val="-4"/>
          <w:sz w:val="36"/>
          <w:szCs w:val="36"/>
          <w:lang w:val="en-US"/>
        </w:rPr>
        <w:t xml:space="preserve"> </w:t>
      </w:r>
      <w:bookmarkStart w:id="0" w:name="_GoBack"/>
      <w:bookmarkEnd w:id="0"/>
      <w:r>
        <w:rPr>
          <w:rFonts w:hint="default"/>
          <w:color w:val="4D4D4B"/>
          <w:spacing w:val="-4"/>
          <w:sz w:val="24"/>
          <w:szCs w:val="24"/>
          <w:lang w:val="en-IN"/>
        </w:rPr>
        <w:t>A Network Monitoring Systemfor High Speed Network Trafﬁc , Engin Zeyden , 2018</w:t>
      </w:r>
    </w:p>
    <w:p w14:paraId="7421191B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4"/>
          <w:szCs w:val="24"/>
          <w:lang w:val="en-IN"/>
        </w:rPr>
      </w:pPr>
      <w:r>
        <w:rPr>
          <w:rFonts w:hint="default"/>
          <w:color w:val="4D4D4B"/>
          <w:spacing w:val="-4"/>
          <w:sz w:val="24"/>
          <w:szCs w:val="24"/>
          <w:lang w:val="en-IN"/>
        </w:rPr>
        <w:t>(https://www.researchgate.net/publication/309687688_A_Network_Monitoring_System_for_High_Speed_Network_Traffic)</w:t>
      </w:r>
    </w:p>
    <w:p w14:paraId="5E58517F">
      <w:pPr>
        <w:pStyle w:val="7"/>
        <w:numPr>
          <w:ilvl w:val="0"/>
          <w:numId w:val="0"/>
        </w:numPr>
        <w:spacing w:before="0"/>
        <w:ind w:right="0" w:rightChars="0"/>
        <w:rPr>
          <w:rFonts w:hint="default"/>
          <w:color w:val="4D4D4B"/>
          <w:spacing w:val="-4"/>
          <w:sz w:val="36"/>
          <w:szCs w:val="36"/>
          <w:lang w:val="en-IN"/>
        </w:rPr>
      </w:pPr>
    </w:p>
    <w:p w14:paraId="4773DB68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  <w:r>
        <w:rPr>
          <w:rFonts w:hint="default"/>
          <w:color w:val="4D4D4B"/>
          <w:spacing w:val="-4"/>
          <w:sz w:val="36"/>
          <w:szCs w:val="36"/>
          <w:lang w:val="en-IN"/>
        </w:rPr>
        <w:t xml:space="preserve"># </w: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begin"/>
      </w:r>
      <w:r>
        <w:rPr>
          <w:rFonts w:hint="default"/>
          <w:color w:val="4D4D4B"/>
          <w:spacing w:val="-4"/>
          <w:sz w:val="20"/>
          <w:szCs w:val="20"/>
          <w:lang w:val="en-IN"/>
        </w:rPr>
        <w:instrText xml:space="preserve"> HYPERLINK "https://www.kaggle.com/datasets/satvicoder/call-center-data" </w:instrTex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separate"/>
      </w:r>
      <w:r>
        <w:rPr>
          <w:rStyle w:val="9"/>
          <w:rFonts w:hint="default"/>
          <w:spacing w:val="-4"/>
          <w:sz w:val="20"/>
          <w:szCs w:val="20"/>
          <w:lang w:val="en-IN"/>
        </w:rPr>
        <w:t>https://www.kaggle.com/datasets/satvicoder/call-center-data</w: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end"/>
      </w:r>
      <w:r>
        <w:rPr>
          <w:rFonts w:hint="default"/>
          <w:color w:val="4D4D4B"/>
          <w:spacing w:val="-4"/>
          <w:sz w:val="20"/>
          <w:szCs w:val="20"/>
          <w:lang w:val="en-IN"/>
        </w:rPr>
        <w:t xml:space="preserve"> - Call stat dataset</w:t>
      </w:r>
    </w:p>
    <w:p w14:paraId="43DD0583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</w:p>
    <w:p w14:paraId="5DAB3EED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  <w:r>
        <w:rPr>
          <w:rFonts w:hint="default"/>
          <w:color w:val="4D4D4B"/>
          <w:spacing w:val="-4"/>
          <w:sz w:val="36"/>
          <w:szCs w:val="36"/>
          <w:lang w:val="en-IN"/>
        </w:rPr>
        <w:t xml:space="preserve"># </w: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begin"/>
      </w:r>
      <w:r>
        <w:rPr>
          <w:rFonts w:hint="default"/>
          <w:color w:val="4D4D4B"/>
          <w:spacing w:val="-4"/>
          <w:sz w:val="20"/>
          <w:szCs w:val="20"/>
          <w:lang w:val="en-IN"/>
        </w:rPr>
        <w:instrText xml:space="preserve"> HYPERLINK "https://www.opencellid.org/" </w:instrTex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separate"/>
      </w:r>
      <w:r>
        <w:rPr>
          <w:rStyle w:val="9"/>
          <w:rFonts w:hint="default"/>
          <w:spacing w:val="-4"/>
          <w:sz w:val="20"/>
          <w:szCs w:val="20"/>
          <w:lang w:val="en-IN"/>
        </w:rPr>
        <w:t>https://www.opencellid.org/</w: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end"/>
      </w:r>
      <w:r>
        <w:rPr>
          <w:rFonts w:hint="default"/>
          <w:color w:val="4D4D4B"/>
          <w:spacing w:val="-4"/>
          <w:sz w:val="20"/>
          <w:szCs w:val="20"/>
          <w:lang w:val="en-IN"/>
        </w:rPr>
        <w:t xml:space="preserve"> - Cell tower location</w:t>
      </w:r>
    </w:p>
    <w:p w14:paraId="0FD07931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</w:p>
    <w:p w14:paraId="252E1744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  <w:r>
        <w:rPr>
          <w:rFonts w:hint="default"/>
          <w:color w:val="4D4D4B"/>
          <w:spacing w:val="-4"/>
          <w:sz w:val="36"/>
          <w:szCs w:val="36"/>
          <w:lang w:val="en-IN"/>
        </w:rPr>
        <w:t xml:space="preserve"># </w: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begin"/>
      </w:r>
      <w:r>
        <w:rPr>
          <w:rFonts w:hint="default"/>
          <w:color w:val="4D4D4B"/>
          <w:spacing w:val="-4"/>
          <w:sz w:val="20"/>
          <w:szCs w:val="20"/>
          <w:lang w:val="en-IN"/>
        </w:rPr>
        <w:instrText xml:space="preserve"> HYPERLINK "https://react.dev/" </w:instrTex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separate"/>
      </w:r>
      <w:r>
        <w:rPr>
          <w:rStyle w:val="9"/>
          <w:rFonts w:hint="default"/>
          <w:spacing w:val="-4"/>
          <w:sz w:val="20"/>
          <w:szCs w:val="20"/>
          <w:lang w:val="en-IN"/>
        </w:rPr>
        <w:t>https://react.dev/</w:t>
      </w:r>
      <w:r>
        <w:rPr>
          <w:rFonts w:hint="default"/>
          <w:color w:val="4D4D4B"/>
          <w:spacing w:val="-4"/>
          <w:sz w:val="20"/>
          <w:szCs w:val="20"/>
          <w:lang w:val="en-IN"/>
        </w:rPr>
        <w:fldChar w:fldCharType="end"/>
      </w:r>
      <w:r>
        <w:rPr>
          <w:rFonts w:hint="default"/>
          <w:color w:val="4D4D4B"/>
          <w:spacing w:val="-4"/>
          <w:sz w:val="20"/>
          <w:szCs w:val="20"/>
          <w:lang w:val="en-IN"/>
        </w:rPr>
        <w:t xml:space="preserve"> - Frontend tool</w:t>
      </w:r>
    </w:p>
    <w:p w14:paraId="3AE0827D">
      <w:pPr>
        <w:pStyle w:val="7"/>
        <w:numPr>
          <w:ilvl w:val="0"/>
          <w:numId w:val="0"/>
        </w:numPr>
        <w:spacing w:before="0"/>
        <w:ind w:right="0" w:rightChars="0"/>
        <w:rPr>
          <w:rFonts w:hint="default"/>
          <w:color w:val="4D4D4B"/>
          <w:spacing w:val="-4"/>
          <w:sz w:val="36"/>
          <w:szCs w:val="36"/>
          <w:lang w:val="en-IN"/>
        </w:rPr>
        <w:sectPr>
          <w:pgSz w:w="11920" w:h="16840"/>
          <w:pgMar w:top="734" w:right="708" w:bottom="346" w:left="850" w:header="249" w:footer="156" w:gutter="0"/>
          <w:cols w:space="720" w:num="1"/>
        </w:sectPr>
      </w:pPr>
    </w:p>
    <w:p w14:paraId="1CD4376B">
      <w:pPr>
        <w:pStyle w:val="7"/>
        <w:widowControl w:val="0"/>
        <w:numPr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36"/>
          <w:szCs w:val="36"/>
          <w:lang w:val="en-IN"/>
        </w:rPr>
      </w:pPr>
    </w:p>
    <w:p w14:paraId="105E8C6D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36"/>
          <w:szCs w:val="36"/>
          <w:lang w:val="en-IN"/>
        </w:rPr>
      </w:pPr>
    </w:p>
    <w:p w14:paraId="72C5C2B7">
      <w:pPr>
        <w:pStyle w:val="7"/>
        <w:widowControl w:val="0"/>
        <w:numPr>
          <w:ilvl w:val="0"/>
          <w:numId w:val="0"/>
        </w:numPr>
        <w:autoSpaceDE w:val="0"/>
        <w:autoSpaceDN w:val="0"/>
        <w:spacing w:before="0" w:after="0" w:line="240" w:lineRule="auto"/>
        <w:ind w:right="0" w:rightChars="0"/>
        <w:jc w:val="left"/>
        <w:outlineLvl w:val="0"/>
        <w:rPr>
          <w:rFonts w:hint="default"/>
          <w:color w:val="4D4D4B"/>
          <w:spacing w:val="-4"/>
          <w:sz w:val="20"/>
          <w:szCs w:val="20"/>
          <w:lang w:val="en-IN"/>
        </w:rPr>
      </w:pPr>
    </w:p>
    <w:p w14:paraId="64AE53B5">
      <w:pPr>
        <w:pStyle w:val="7"/>
        <w:numPr>
          <w:ilvl w:val="0"/>
          <w:numId w:val="0"/>
        </w:numPr>
        <w:spacing w:before="0"/>
        <w:ind w:left="4" w:leftChars="0" w:right="0" w:rightChars="0"/>
        <w:rPr>
          <w:rFonts w:hint="default"/>
          <w:color w:val="4D4D4B"/>
          <w:spacing w:val="-4"/>
          <w:sz w:val="36"/>
          <w:szCs w:val="36"/>
          <w:lang w:val="en-IN"/>
        </w:rPr>
      </w:pPr>
      <w:r>
        <w:rPr>
          <w:sz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-517525</wp:posOffset>
                </wp:positionH>
                <wp:positionV relativeFrom="paragraph">
                  <wp:posOffset>4503420</wp:posOffset>
                </wp:positionV>
                <wp:extent cx="7502525" cy="18288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025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6204A">
                            <w:pPr>
                              <w:jc w:val="center"/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112"/>
                                <w:szCs w:val="11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b/>
                                <w:bCs/>
                                <w:color w:val="000000" w:themeColor="text1"/>
                                <w:sz w:val="112"/>
                                <w:szCs w:val="112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THANK YOU 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0.75pt;margin-top:354.6pt;height:144pt;width:590.75pt;z-index:251680768;mso-width-relative:page;mso-height-relative:page;" filled="f" stroked="f" coordsize="21600,21600" o:gfxdata="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1HQNb1wAAAAwBAAAPAAAAAAAAAAEAIAAAACIAAABkcnMvZG93bnJldi54bWxQSwEC&#10;FAAUAAAACACHTuJAWU/F6y4CAABoBAAADgAAAAAAAAABACAAAAAm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 w14:paraId="6EE6204A">
                      <w:pPr>
                        <w:jc w:val="center"/>
                        <w:rPr>
                          <w:rFonts w:hint="default"/>
                          <w:b/>
                          <w:bCs/>
                          <w:color w:val="000000" w:themeColor="text1"/>
                          <w:sz w:val="112"/>
                          <w:szCs w:val="11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b/>
                          <w:bCs/>
                          <w:color w:val="000000" w:themeColor="text1"/>
                          <w:sz w:val="112"/>
                          <w:szCs w:val="112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THANK YOU !!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20" w:h="16840"/>
      <w:pgMar w:top="734" w:right="708" w:bottom="346" w:left="850" w:header="249" w:footer="15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1"/>
    <w:family w:val="swiss"/>
    <w:pitch w:val="default"/>
    <w:sig w:usb0="E4002EFF" w:usb1="C000E47F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FE633">
    <w:pPr>
      <w:pStyle w:val="7"/>
      <w:spacing w:before="0" w:line="14" w:lineRule="auto"/>
      <w:rPr>
        <w:sz w:val="11"/>
      </w:rPr>
    </w:pPr>
    <w:r>
      <w:rPr>
        <w:sz w:val="11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3638550</wp:posOffset>
              </wp:positionH>
              <wp:positionV relativeFrom="page">
                <wp:posOffset>10396220</wp:posOffset>
              </wp:positionV>
              <wp:extent cx="289560" cy="12128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956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152AE6">
                          <w:pPr>
                            <w:spacing w:before="20"/>
                            <w:ind w:left="22" w:right="0" w:firstLine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10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13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3"/>
                              <w:w w:val="105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t>17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13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86.5pt;margin-top:818.6pt;height:9.55pt;width:22.8pt;mso-position-horizontal-relative:page;mso-position-vertical-relative:page;z-index:-251646976;mso-width-relative:page;mso-height-relative:page;" filled="f" stroked="f" coordsize="21600,21600" o:gfxdata="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Jgd1tjbAAAADQEAAA8AAAAAAAAAAQAgAAAAIgAAAGRycy9kb3ducmV2LnhtbFBLAQIUABQAAAAI&#10;AIdO4kBm32GJ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152AE6">
                    <w:pPr>
                      <w:spacing w:before="20"/>
                      <w:ind w:left="22" w:right="0" w:firstLine="0"/>
                      <w:jc w:val="left"/>
                      <w:rPr>
                        <w:rFonts w:ascii="Arial MT"/>
                        <w:sz w:val="13"/>
                      </w:rPr>
                    </w:pPr>
                    <w:r>
                      <w:rPr>
                        <w:rFonts w:ascii="Arial MT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instrText xml:space="preserve"> PAGE </w:instrTex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10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13"/>
                      </w:rPr>
                      <w:t>/</w:t>
                    </w:r>
                    <w:r>
                      <w:rPr>
                        <w:rFonts w:ascii="Arial MT"/>
                        <w:spacing w:val="-3"/>
                        <w:w w:val="105"/>
                        <w:sz w:val="13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t>17</w:t>
                    </w:r>
                    <w:r>
                      <w:rPr>
                        <w:rFonts w:ascii="Arial MT"/>
                        <w:spacing w:val="-5"/>
                        <w:w w:val="105"/>
                        <w:sz w:val="13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0B4DBA">
    <w:pPr>
      <w:pStyle w:val="7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346710</wp:posOffset>
              </wp:positionH>
              <wp:positionV relativeFrom="page">
                <wp:posOffset>175895</wp:posOffset>
              </wp:positionV>
              <wp:extent cx="740410" cy="1212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0410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F8F5E0">
                          <w:pPr>
                            <w:spacing w:before="20"/>
                            <w:ind w:right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7.3pt;margin-top:13.85pt;height:9.55pt;width:58.3pt;mso-position-horizontal-relative:page;mso-position-vertical-relative:page;z-index:-251648000;mso-width-relative:page;mso-height-relative:page;" filled="f" stroked="f" coordsize="21600,21600" o:gfxdata="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G+EZ&#10;r9gAAAAIAQAADwAAAAAAAAABACAAAAAiAAAAZHJzL2Rvd25yZXYueG1sUEsBAhQAFAAAAAgAh07i&#10;QPFn9iuwAQAAcwMAAA4AAAAAAAAAAQAgAAAAJwEAAGRycy9lMm9Eb2MueG1sUEsFBgAAAAAGAAYA&#10;WQEAAEk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3F8F5E0">
                    <w:pPr>
                      <w:spacing w:before="20"/>
                      <w:ind w:right="0"/>
                      <w:jc w:val="left"/>
                      <w:rPr>
                        <w:rFonts w:ascii="Arial MT"/>
                        <w:sz w:val="13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6757670</wp:posOffset>
              </wp:positionH>
              <wp:positionV relativeFrom="page">
                <wp:posOffset>175895</wp:posOffset>
              </wp:positionV>
              <wp:extent cx="464185" cy="12128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4184" cy="121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4B8754">
                          <w:pPr>
                            <w:spacing w:before="20"/>
                            <w:ind w:right="0"/>
                            <w:jc w:val="left"/>
                            <w:rPr>
                              <w:rFonts w:ascii="Arial MT"/>
                              <w:sz w:val="13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532.1pt;margin-top:13.85pt;height:9.55pt;width:36.55pt;mso-position-horizontal-relative:page;mso-position-vertical-relative:page;z-index:-251646976;mso-width-relative:page;mso-height-relative:page;" filled="f" stroked="f" coordsize="21600,21600" o:gfxdata="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E&#10;NAA32QAAAAsBAAAPAAAAAAAAAAEAIAAAACIAAABkcnMvZG93bnJldi54bWxQSwECFAAUAAAACACH&#10;TuJAS/a5JbEBAABzAwAADgAAAAAAAAABACAAAAAo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4B8754">
                    <w:pPr>
                      <w:spacing w:before="20"/>
                      <w:ind w:right="0"/>
                      <w:jc w:val="left"/>
                      <w:rPr>
                        <w:rFonts w:ascii="Arial MT"/>
                        <w:sz w:val="13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942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2" w:hanging="2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4" w:hanging="2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66" w:hanging="2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8" w:hanging="2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50" w:hanging="2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92" w:hanging="2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34" w:hanging="2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76" w:hanging="217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0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6" w:hanging="2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4" w:hanging="2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2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2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8" w:hanging="217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25" w:hanging="325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390" w:hanging="386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06" w:hanging="38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13" w:hanging="38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20" w:hanging="38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26" w:hanging="38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33" w:hanging="38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40" w:hanging="38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46" w:hanging="386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05" w:hanging="21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76" w:hanging="21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52" w:hanging="21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21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4" w:hanging="21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80" w:hanging="21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56" w:hanging="21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21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408" w:hanging="217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99B4C38"/>
    <w:rsid w:val="3E0D0761"/>
    <w:rsid w:val="52E10BBA"/>
    <w:rsid w:val="665228F3"/>
    <w:rsid w:val="6E9160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onsolas" w:hAnsi="Consolas" w:eastAsia="Consolas" w:cs="Consola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20"/>
      <w:ind w:left="328" w:hanging="324"/>
      <w:outlineLvl w:val="1"/>
    </w:pPr>
    <w:rPr>
      <w:rFonts w:ascii="Segoe UI" w:hAnsi="Segoe UI" w:eastAsia="Segoe UI" w:cs="Segoe UI"/>
      <w:sz w:val="31"/>
      <w:szCs w:val="31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8"/>
      <w:ind w:left="4"/>
      <w:outlineLvl w:val="2"/>
    </w:pPr>
    <w:rPr>
      <w:rFonts w:ascii="Segoe UI" w:hAnsi="Segoe UI" w:eastAsia="Segoe UI" w:cs="Segoe UI"/>
      <w:sz w:val="24"/>
      <w:szCs w:val="24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83"/>
      <w:ind w:left="4"/>
      <w:outlineLvl w:val="3"/>
    </w:pPr>
    <w:rPr>
      <w:rFonts w:ascii="Segoe UI" w:hAnsi="Segoe UI" w:eastAsia="Segoe UI" w:cs="Segoe UI"/>
      <w:b/>
      <w:bCs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39"/>
    </w:pPr>
    <w:rPr>
      <w:rFonts w:ascii="Consolas" w:hAnsi="Consolas" w:eastAsia="Consolas" w:cs="Consolas"/>
      <w:sz w:val="21"/>
      <w:szCs w:val="21"/>
      <w:lang w:val="en-US" w:eastAsia="en-US" w:bidi="ar-SA"/>
    </w:rPr>
  </w:style>
  <w:style w:type="character" w:styleId="8">
    <w:name w:val="Emphasis"/>
    <w:basedOn w:val="5"/>
    <w:qFormat/>
    <w:uiPriority w:val="0"/>
    <w:rPr>
      <w:i/>
      <w:iCs/>
    </w:rPr>
  </w:style>
  <w:style w:type="character" w:styleId="9">
    <w:name w:val="Hyperlink"/>
    <w:basedOn w:val="5"/>
    <w:qFormat/>
    <w:uiPriority w:val="0"/>
    <w:rPr>
      <w:color w:val="0000FF"/>
      <w:u w:val="single"/>
    </w:rPr>
  </w:style>
  <w:style w:type="paragraph" w:styleId="10">
    <w:name w:val="Title"/>
    <w:basedOn w:val="1"/>
    <w:qFormat/>
    <w:uiPriority w:val="1"/>
    <w:pPr>
      <w:spacing w:before="336"/>
      <w:ind w:left="4"/>
    </w:pPr>
    <w:rPr>
      <w:rFonts w:ascii="Segoe UI" w:hAnsi="Segoe UI" w:eastAsia="Segoe UI" w:cs="Segoe UI"/>
      <w:sz w:val="42"/>
      <w:szCs w:val="42"/>
      <w:lang w:val="en-US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spacing w:before="1"/>
      <w:ind w:left="328" w:hanging="324"/>
    </w:pPr>
    <w:rPr>
      <w:rFonts w:ascii="Segoe UI" w:hAnsi="Segoe UI" w:eastAsia="Segoe UI" w:cs="Segoe UI"/>
      <w:lang w:val="en-US" w:eastAsia="en-US" w:bidi="ar-SA"/>
    </w:rPr>
  </w:style>
  <w:style w:type="paragraph" w:customStyle="1" w:styleId="13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1431</Words>
  <Characters>9341</Characters>
  <TotalTime>16</TotalTime>
  <ScaleCrop>false</ScaleCrop>
  <LinksUpToDate>false</LinksUpToDate>
  <CharactersWithSpaces>10609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2026-04-25T08:33:00Z</dcterms:created>
  <dc:creator>Harshit Maurya</dc:creator>
  <cp:lastModifiedBy>Harshit Maurya</cp:lastModifiedBy>
  <dcterms:modified xsi:type="dcterms:W3CDTF">2026-05-11T14:44:04Z</dcterms:modified>
  <dc:title>Project_Report.md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Creator">
    <vt:lpwstr>Mozilla/5.0 (Windows NT 10.0; Win64; x64) AppleWebKit/537.36 (KHTML, like Gecko) HeadlessChrome/147.0.0.0 Safari/537.36</vt:lpwstr>
  </property>
  <property fmtid="{D5CDD505-2E9C-101B-9397-08002B2CF9AE}" pid="4" name="LastSaved">
    <vt:filetime>2026-04-25T00:00:00Z</vt:filetime>
  </property>
  <property fmtid="{D5CDD505-2E9C-101B-9397-08002B2CF9AE}" pid="5" name="Producer">
    <vt:lpwstr>Skia/PDF m147</vt:lpwstr>
  </property>
  <property fmtid="{D5CDD505-2E9C-101B-9397-08002B2CF9AE}" pid="6" name="KSOTemplateDocerSaveRecord">
    <vt:lpwstr>eyJoZGlkIjoiMWIxMzk2YmQ0ZDdlNWMxY2RiZjU0NzMzODYzZmIwZTkiLCJ1c2VySWQiOiI1Njc0NjkwMDA3OTgifQ==</vt:lpwstr>
  </property>
  <property fmtid="{D5CDD505-2E9C-101B-9397-08002B2CF9AE}" pid="7" name="KSOProductBuildVer">
    <vt:lpwstr>1033-12.1.0.25242</vt:lpwstr>
  </property>
  <property fmtid="{D5CDD505-2E9C-101B-9397-08002B2CF9AE}" pid="8" name="ICV">
    <vt:lpwstr>4CB7BA5F075C408F949044644ECD0929_12</vt:lpwstr>
  </property>
</Properties>
</file>